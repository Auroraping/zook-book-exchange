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0BE1" w14:textId="77777777" w:rsidR="009A3CB8" w:rsidRDefault="00000000">
      <w:pPr>
        <w:jc w:val="center"/>
        <w:rPr>
          <w:rFonts w:hint="eastAsia"/>
          <w:lang w:eastAsia="zh-CN"/>
        </w:rPr>
      </w:pPr>
      <w:r>
        <w:rPr>
          <w:b/>
          <w:color w:val="003F88"/>
          <w:sz w:val="40"/>
          <w:lang w:eastAsia="zh-CN"/>
        </w:rPr>
        <w:t>求书系统原型设计</w:t>
      </w:r>
    </w:p>
    <w:p w14:paraId="26367994" w14:textId="77777777" w:rsidR="009A3CB8" w:rsidRDefault="00000000">
      <w:pPr>
        <w:jc w:val="center"/>
        <w:rPr>
          <w:rFonts w:hint="eastAsia"/>
          <w:lang w:eastAsia="zh-CN"/>
        </w:rPr>
      </w:pPr>
      <w:r>
        <w:rPr>
          <w:color w:val="5A5A5A"/>
          <w:sz w:val="22"/>
          <w:lang w:eastAsia="zh-CN"/>
        </w:rPr>
        <w:t>浙江大学校园二手书交易与学术资源服务平台（网页端原型）</w:t>
      </w:r>
    </w:p>
    <w:p w14:paraId="560241BE" w14:textId="77777777" w:rsidR="009A3CB8" w:rsidRDefault="00000000">
      <w:pPr>
        <w:pBdr>
          <w:bottom w:val="single" w:sz="6" w:space="1" w:color="D9E6F5"/>
        </w:pBdr>
        <w:spacing w:before="160" w:after="60"/>
        <w:rPr>
          <w:rFonts w:hint="eastAsia"/>
          <w:lang w:eastAsia="zh-CN"/>
        </w:rPr>
      </w:pPr>
      <w:r>
        <w:rPr>
          <w:b/>
          <w:color w:val="003F88"/>
          <w:sz w:val="28"/>
          <w:lang w:eastAsia="zh-CN"/>
        </w:rPr>
        <w:t>1. 项目背景与设计目标</w:t>
      </w:r>
    </w:p>
    <w:p w14:paraId="2FA0F748" w14:textId="77777777" w:rsidR="009A3CB8" w:rsidRDefault="00000000">
      <w:pPr>
        <w:spacing w:before="80" w:after="20"/>
        <w:rPr>
          <w:rFonts w:hint="eastAsia"/>
          <w:lang w:eastAsia="zh-CN"/>
        </w:rPr>
      </w:pPr>
      <w:r>
        <w:rPr>
          <w:b/>
          <w:color w:val="232323"/>
          <w:sz w:val="24"/>
          <w:lang w:eastAsia="zh-CN"/>
        </w:rPr>
        <w:t>1.1 项目背景</w:t>
      </w:r>
    </w:p>
    <w:p w14:paraId="4D3B5627" w14:textId="77777777" w:rsidR="009A3CB8" w:rsidRDefault="00000000">
      <w:pPr>
        <w:spacing w:after="40" w:line="324" w:lineRule="auto"/>
        <w:rPr>
          <w:rFonts w:hint="eastAsia"/>
          <w:lang w:eastAsia="zh-CN"/>
        </w:rPr>
      </w:pPr>
      <w:r>
        <w:rPr>
          <w:lang w:eastAsia="zh-CN"/>
        </w:rPr>
        <w:t>浙江大学校内长期存在教材流转与学术资料共享需求，但现有方式多依赖</w:t>
      </w:r>
      <w:proofErr w:type="gramStart"/>
      <w:r>
        <w:rPr>
          <w:lang w:eastAsia="zh-CN"/>
        </w:rPr>
        <w:t>微信群</w:t>
      </w:r>
      <w:proofErr w:type="gramEnd"/>
      <w:r>
        <w:rPr>
          <w:lang w:eastAsia="zh-CN"/>
        </w:rPr>
        <w:t>、QQ群、校园论坛和熟人交易，存在信息分散、匹配效率低、交易信任不足、沟通成本高等问题。为了提高校园教材流通效率，并增强教材附带笔记、资料与课程经验的复用价值，我们设计了“求书”系统。</w:t>
      </w:r>
    </w:p>
    <w:p w14:paraId="7864FD91" w14:textId="77777777" w:rsidR="009A3CB8" w:rsidRDefault="00000000">
      <w:pPr>
        <w:spacing w:before="80" w:after="20"/>
        <w:rPr>
          <w:rFonts w:hint="eastAsia"/>
          <w:lang w:eastAsia="zh-CN"/>
        </w:rPr>
      </w:pPr>
      <w:r>
        <w:rPr>
          <w:b/>
          <w:color w:val="232323"/>
          <w:sz w:val="24"/>
          <w:lang w:eastAsia="zh-CN"/>
        </w:rPr>
        <w:t>1.2 系统定位</w:t>
      </w:r>
    </w:p>
    <w:p w14:paraId="556096FD" w14:textId="77777777" w:rsidR="009A3CB8" w:rsidRDefault="00000000">
      <w:pPr>
        <w:spacing w:after="40" w:line="324" w:lineRule="auto"/>
        <w:rPr>
          <w:rFonts w:hint="eastAsia"/>
          <w:lang w:eastAsia="zh-CN"/>
        </w:rPr>
      </w:pPr>
      <w:r>
        <w:rPr>
          <w:lang w:eastAsia="zh-CN"/>
        </w:rPr>
        <w:t>“求书”是一个面向浙江大学在校师生的校园二手书交易与学术资源服务平台。系统以教材交易为核心，同时结合课表驱动推荐、教材购买必要性 AI 分析、笔记社区、订单评价与积分成就体系，构建更适合校园场景的综合型平台。</w:t>
      </w:r>
    </w:p>
    <w:p w14:paraId="758D56BA" w14:textId="77777777" w:rsidR="009A3CB8" w:rsidRDefault="00000000">
      <w:pPr>
        <w:spacing w:before="80" w:after="20"/>
        <w:rPr>
          <w:rFonts w:hint="eastAsia"/>
        </w:rPr>
      </w:pPr>
      <w:r>
        <w:rPr>
          <w:b/>
          <w:color w:val="232323"/>
          <w:sz w:val="24"/>
        </w:rPr>
        <w:t xml:space="preserve">1.3 </w:t>
      </w:r>
      <w:proofErr w:type="spellStart"/>
      <w:r>
        <w:rPr>
          <w:b/>
          <w:color w:val="232323"/>
          <w:sz w:val="24"/>
        </w:rPr>
        <w:t>本周原型设计目标</w:t>
      </w:r>
      <w:proofErr w:type="spellEnd"/>
    </w:p>
    <w:p w14:paraId="4A451036" w14:textId="77777777" w:rsidR="009A3CB8" w:rsidRDefault="00000000">
      <w:pPr>
        <w:pStyle w:val="a0"/>
        <w:spacing w:after="0" w:line="300" w:lineRule="auto"/>
        <w:rPr>
          <w:rFonts w:hint="eastAsia"/>
          <w:lang w:eastAsia="zh-CN"/>
        </w:rPr>
      </w:pPr>
      <w:r>
        <w:rPr>
          <w:lang w:eastAsia="zh-CN"/>
        </w:rPr>
        <w:t>完成网页</w:t>
      </w:r>
      <w:proofErr w:type="gramStart"/>
      <w:r>
        <w:rPr>
          <w:lang w:eastAsia="zh-CN"/>
        </w:rPr>
        <w:t>端主要</w:t>
      </w:r>
      <w:proofErr w:type="gramEnd"/>
      <w:r>
        <w:rPr>
          <w:lang w:eastAsia="zh-CN"/>
        </w:rPr>
        <w:t>系统模块的原型展示。</w:t>
      </w:r>
    </w:p>
    <w:p w14:paraId="568BBE29" w14:textId="77777777" w:rsidR="009A3CB8" w:rsidRDefault="00000000">
      <w:pPr>
        <w:pStyle w:val="a0"/>
        <w:spacing w:after="0" w:line="300" w:lineRule="auto"/>
        <w:rPr>
          <w:rFonts w:hint="eastAsia"/>
          <w:lang w:eastAsia="zh-CN"/>
        </w:rPr>
      </w:pPr>
      <w:r>
        <w:rPr>
          <w:lang w:eastAsia="zh-CN"/>
        </w:rPr>
        <w:t>必须包含注册、登录模块，并体现完整业务流程。</w:t>
      </w:r>
    </w:p>
    <w:p w14:paraId="4A0AFCDE" w14:textId="77777777" w:rsidR="009A3CB8" w:rsidRDefault="00000000">
      <w:pPr>
        <w:pStyle w:val="a0"/>
        <w:spacing w:after="0" w:line="300" w:lineRule="auto"/>
        <w:rPr>
          <w:rFonts w:hint="eastAsia"/>
          <w:lang w:eastAsia="zh-CN"/>
        </w:rPr>
      </w:pPr>
      <w:r>
        <w:rPr>
          <w:lang w:eastAsia="zh-CN"/>
        </w:rPr>
        <w:t>围绕二手书交易主线，展示搜索、详情、发布、沟通、订单、评价等闭环。</w:t>
      </w:r>
    </w:p>
    <w:p w14:paraId="22939F8D" w14:textId="77777777" w:rsidR="009A3CB8" w:rsidRDefault="00000000">
      <w:pPr>
        <w:pStyle w:val="a0"/>
        <w:spacing w:after="0" w:line="300" w:lineRule="auto"/>
        <w:rPr>
          <w:rFonts w:hint="eastAsia"/>
          <w:lang w:eastAsia="zh-CN"/>
        </w:rPr>
      </w:pPr>
      <w:r>
        <w:rPr>
          <w:lang w:eastAsia="zh-CN"/>
        </w:rPr>
        <w:t>体现 AI 算法在系统中的应用，重点展示教材必要性评分与智能推荐能力。</w:t>
      </w:r>
    </w:p>
    <w:p w14:paraId="145CA1F7" w14:textId="77777777" w:rsidR="009A3CB8" w:rsidRDefault="00000000">
      <w:pPr>
        <w:pStyle w:val="a0"/>
        <w:spacing w:after="0" w:line="300" w:lineRule="auto"/>
        <w:rPr>
          <w:rFonts w:hint="eastAsia"/>
          <w:lang w:eastAsia="zh-CN"/>
        </w:rPr>
      </w:pPr>
      <w:r>
        <w:rPr>
          <w:lang w:eastAsia="zh-CN"/>
        </w:rPr>
        <w:t>保证页面清晰、可读、模块完整，便于课堂展示。</w:t>
      </w:r>
    </w:p>
    <w:p w14:paraId="40BE4DFB" w14:textId="77777777" w:rsidR="009A3CB8" w:rsidRDefault="00000000">
      <w:pPr>
        <w:pBdr>
          <w:bottom w:val="single" w:sz="6" w:space="1" w:color="D9E6F5"/>
        </w:pBdr>
        <w:spacing w:before="160" w:after="60"/>
        <w:rPr>
          <w:rFonts w:hint="eastAsia"/>
          <w:lang w:eastAsia="zh-CN"/>
        </w:rPr>
      </w:pPr>
      <w:r>
        <w:rPr>
          <w:b/>
          <w:color w:val="003F88"/>
          <w:sz w:val="28"/>
          <w:lang w:eastAsia="zh-CN"/>
        </w:rPr>
        <w:t>2. 目标用户与核心需求</w:t>
      </w:r>
    </w:p>
    <w:p w14:paraId="5FC27A70" w14:textId="77777777" w:rsidR="009A3CB8" w:rsidRDefault="00000000">
      <w:pPr>
        <w:spacing w:before="80" w:after="20"/>
        <w:rPr>
          <w:rFonts w:hint="eastAsia"/>
          <w:lang w:eastAsia="zh-CN"/>
        </w:rPr>
      </w:pPr>
      <w:r>
        <w:rPr>
          <w:b/>
          <w:color w:val="232323"/>
          <w:sz w:val="24"/>
          <w:lang w:eastAsia="zh-CN"/>
        </w:rPr>
        <w:t>2.1 目标用户</w:t>
      </w:r>
    </w:p>
    <w:p w14:paraId="42DFF5E0" w14:textId="77777777" w:rsidR="009A3CB8" w:rsidRDefault="00000000">
      <w:pPr>
        <w:pStyle w:val="a0"/>
        <w:spacing w:after="0" w:line="300" w:lineRule="auto"/>
        <w:rPr>
          <w:rFonts w:hint="eastAsia"/>
          <w:lang w:eastAsia="zh-CN"/>
        </w:rPr>
      </w:pPr>
      <w:r>
        <w:rPr>
          <w:lang w:eastAsia="zh-CN"/>
        </w:rPr>
        <w:t>本科新生与研究生新生：需要在开学</w:t>
      </w:r>
      <w:proofErr w:type="gramStart"/>
      <w:r>
        <w:rPr>
          <w:lang w:eastAsia="zh-CN"/>
        </w:rPr>
        <w:t>初快速</w:t>
      </w:r>
      <w:proofErr w:type="gramEnd"/>
      <w:r>
        <w:rPr>
          <w:lang w:eastAsia="zh-CN"/>
        </w:rPr>
        <w:t>买到课程教材。</w:t>
      </w:r>
    </w:p>
    <w:p w14:paraId="24E86E64" w14:textId="77777777" w:rsidR="009A3CB8" w:rsidRDefault="00000000">
      <w:pPr>
        <w:pStyle w:val="a0"/>
        <w:spacing w:after="0" w:line="300" w:lineRule="auto"/>
        <w:rPr>
          <w:rFonts w:hint="eastAsia"/>
          <w:lang w:eastAsia="zh-CN"/>
        </w:rPr>
      </w:pPr>
      <w:r>
        <w:rPr>
          <w:lang w:eastAsia="zh-CN"/>
        </w:rPr>
        <w:t>高年级学生：需要出售闲置教材、回血并处理学期末积压书籍。</w:t>
      </w:r>
    </w:p>
    <w:p w14:paraId="03DFA7E8" w14:textId="77777777" w:rsidR="009A3CB8" w:rsidRDefault="00000000">
      <w:pPr>
        <w:pStyle w:val="a0"/>
        <w:spacing w:after="0" w:line="300" w:lineRule="auto"/>
        <w:rPr>
          <w:rFonts w:hint="eastAsia"/>
          <w:lang w:eastAsia="zh-CN"/>
        </w:rPr>
      </w:pPr>
      <w:r>
        <w:rPr>
          <w:lang w:eastAsia="zh-CN"/>
        </w:rPr>
        <w:t>学习型用户：希望获取课程笔记、学长学</w:t>
      </w:r>
      <w:proofErr w:type="gramStart"/>
      <w:r>
        <w:rPr>
          <w:lang w:eastAsia="zh-CN"/>
        </w:rPr>
        <w:t>姐资料</w:t>
      </w:r>
      <w:proofErr w:type="gramEnd"/>
      <w:r>
        <w:rPr>
          <w:lang w:eastAsia="zh-CN"/>
        </w:rPr>
        <w:t>和选书建议。</w:t>
      </w:r>
    </w:p>
    <w:p w14:paraId="36391DE3" w14:textId="77777777" w:rsidR="009A3CB8" w:rsidRDefault="00000000">
      <w:pPr>
        <w:pStyle w:val="a0"/>
        <w:spacing w:after="0" w:line="300" w:lineRule="auto"/>
        <w:rPr>
          <w:rFonts w:hint="eastAsia"/>
          <w:lang w:eastAsia="zh-CN"/>
        </w:rPr>
      </w:pPr>
      <w:r>
        <w:rPr>
          <w:lang w:eastAsia="zh-CN"/>
        </w:rPr>
        <w:t>犹豫型用户：不知道某门课程的教材是否值得购买，希望系统给出判断依据。</w:t>
      </w:r>
    </w:p>
    <w:p w14:paraId="483C668E" w14:textId="77777777" w:rsidR="009A3CB8" w:rsidRDefault="00000000">
      <w:pPr>
        <w:spacing w:before="80" w:after="20"/>
        <w:rPr>
          <w:rFonts w:hint="eastAsia"/>
        </w:rPr>
      </w:pPr>
      <w:r>
        <w:rPr>
          <w:b/>
          <w:color w:val="232323"/>
          <w:sz w:val="24"/>
        </w:rPr>
        <w:t xml:space="preserve">2.2 </w:t>
      </w:r>
      <w:proofErr w:type="spellStart"/>
      <w:r>
        <w:rPr>
          <w:b/>
          <w:color w:val="232323"/>
          <w:sz w:val="24"/>
        </w:rPr>
        <w:t>用户核心痛点</w:t>
      </w:r>
      <w:proofErr w:type="spellEnd"/>
    </w:p>
    <w:p w14:paraId="50372E4D" w14:textId="77777777" w:rsidR="009A3CB8" w:rsidRDefault="00000000">
      <w:pPr>
        <w:pStyle w:val="a0"/>
        <w:spacing w:after="0" w:line="300" w:lineRule="auto"/>
        <w:rPr>
          <w:rFonts w:hint="eastAsia"/>
          <w:lang w:eastAsia="zh-CN"/>
        </w:rPr>
      </w:pPr>
      <w:r>
        <w:rPr>
          <w:lang w:eastAsia="zh-CN"/>
        </w:rPr>
        <w:t>找书慢：教材信息分散，难以对应具体课程。</w:t>
      </w:r>
    </w:p>
    <w:p w14:paraId="6FF81C35" w14:textId="77777777" w:rsidR="009A3CB8" w:rsidRDefault="00000000">
      <w:pPr>
        <w:pStyle w:val="a0"/>
        <w:spacing w:after="0" w:line="300" w:lineRule="auto"/>
        <w:rPr>
          <w:rFonts w:hint="eastAsia"/>
          <w:lang w:eastAsia="zh-CN"/>
        </w:rPr>
      </w:pPr>
      <w:r>
        <w:rPr>
          <w:lang w:eastAsia="zh-CN"/>
        </w:rPr>
        <w:t>判断难：不知道这本书对上课和考试是否真的有帮助。</w:t>
      </w:r>
    </w:p>
    <w:p w14:paraId="1C5F0E19" w14:textId="77777777" w:rsidR="009A3CB8" w:rsidRDefault="00000000">
      <w:pPr>
        <w:pStyle w:val="a0"/>
        <w:spacing w:after="0" w:line="300" w:lineRule="auto"/>
        <w:rPr>
          <w:rFonts w:hint="eastAsia"/>
          <w:lang w:eastAsia="zh-CN"/>
        </w:rPr>
      </w:pPr>
      <w:r>
        <w:rPr>
          <w:lang w:eastAsia="zh-CN"/>
        </w:rPr>
        <w:lastRenderedPageBreak/>
        <w:t>沟通烦：买卖双方私聊、议价、确认地点成本高。</w:t>
      </w:r>
    </w:p>
    <w:p w14:paraId="05AC9DD7" w14:textId="77777777" w:rsidR="009A3CB8" w:rsidRDefault="00000000">
      <w:pPr>
        <w:pStyle w:val="a0"/>
        <w:spacing w:after="0" w:line="300" w:lineRule="auto"/>
        <w:rPr>
          <w:rFonts w:hint="eastAsia"/>
          <w:lang w:eastAsia="zh-CN"/>
        </w:rPr>
      </w:pPr>
      <w:r>
        <w:rPr>
          <w:lang w:eastAsia="zh-CN"/>
        </w:rPr>
        <w:t>资源散：笔记、资料和教材经验缺乏统一入口。</w:t>
      </w:r>
    </w:p>
    <w:p w14:paraId="4A3002E4" w14:textId="77777777" w:rsidR="009A3CB8" w:rsidRDefault="00000000">
      <w:pPr>
        <w:pStyle w:val="a0"/>
        <w:spacing w:after="0" w:line="300" w:lineRule="auto"/>
        <w:rPr>
          <w:rFonts w:hint="eastAsia"/>
          <w:lang w:eastAsia="zh-CN"/>
        </w:rPr>
      </w:pPr>
      <w:r>
        <w:rPr>
          <w:lang w:eastAsia="zh-CN"/>
        </w:rPr>
        <w:t>留存弱：卖书、上传笔记和评价行为缺乏激励。</w:t>
      </w:r>
    </w:p>
    <w:p w14:paraId="2EEBD11A" w14:textId="77777777" w:rsidR="009A3CB8" w:rsidRDefault="00000000">
      <w:pPr>
        <w:pBdr>
          <w:bottom w:val="single" w:sz="6" w:space="1" w:color="D9E6F5"/>
        </w:pBdr>
        <w:spacing w:before="160" w:after="60"/>
        <w:rPr>
          <w:rFonts w:hint="eastAsia"/>
          <w:lang w:eastAsia="zh-CN"/>
        </w:rPr>
      </w:pPr>
      <w:r>
        <w:rPr>
          <w:b/>
          <w:color w:val="003F88"/>
          <w:sz w:val="28"/>
          <w:lang w:eastAsia="zh-CN"/>
        </w:rPr>
        <w:t>3. 系统整体结构</w:t>
      </w:r>
    </w:p>
    <w:p w14:paraId="27C197FB" w14:textId="77777777" w:rsidR="009A3CB8" w:rsidRDefault="00000000">
      <w:pPr>
        <w:spacing w:before="80" w:after="20"/>
        <w:rPr>
          <w:rFonts w:hint="eastAsia"/>
          <w:lang w:eastAsia="zh-CN"/>
        </w:rPr>
      </w:pPr>
      <w:r>
        <w:rPr>
          <w:b/>
          <w:color w:val="232323"/>
          <w:sz w:val="24"/>
          <w:lang w:eastAsia="zh-CN"/>
        </w:rPr>
        <w:t>3.1 原型页面结构</w:t>
      </w:r>
    </w:p>
    <w:tbl>
      <w:tblPr>
        <w:tblStyle w:val="af4"/>
        <w:tblW w:w="0" w:type="auto"/>
        <w:jc w:val="center"/>
        <w:tblLook w:val="04A0" w:firstRow="1" w:lastRow="0" w:firstColumn="1" w:lastColumn="0" w:noHBand="0" w:noVBand="1"/>
      </w:tblPr>
      <w:tblGrid>
        <w:gridCol w:w="4968"/>
        <w:gridCol w:w="4968"/>
      </w:tblGrid>
      <w:tr w:rsidR="009A3CB8" w14:paraId="59F0BA13" w14:textId="77777777">
        <w:trPr>
          <w:jc w:val="center"/>
        </w:trPr>
        <w:tc>
          <w:tcPr>
            <w:tcW w:w="4968" w:type="dxa"/>
            <w:shd w:val="clear" w:color="auto" w:fill="DCE6F1"/>
            <w:vAlign w:val="center"/>
          </w:tcPr>
          <w:p w14:paraId="48F0413D" w14:textId="77777777" w:rsidR="009A3CB8" w:rsidRDefault="00000000">
            <w:pPr>
              <w:spacing w:after="0" w:line="240" w:lineRule="auto"/>
              <w:jc w:val="center"/>
              <w:rPr>
                <w:rFonts w:hint="eastAsia"/>
              </w:rPr>
            </w:pPr>
            <w:proofErr w:type="spellStart"/>
            <w:r>
              <w:rPr>
                <w:b/>
              </w:rPr>
              <w:t>模块</w:t>
            </w:r>
            <w:proofErr w:type="spellEnd"/>
          </w:p>
        </w:tc>
        <w:tc>
          <w:tcPr>
            <w:tcW w:w="4968" w:type="dxa"/>
            <w:shd w:val="clear" w:color="auto" w:fill="DCE6F1"/>
            <w:vAlign w:val="center"/>
          </w:tcPr>
          <w:p w14:paraId="44039ED2" w14:textId="77777777" w:rsidR="009A3CB8" w:rsidRDefault="00000000">
            <w:pPr>
              <w:spacing w:after="0" w:line="240" w:lineRule="auto"/>
              <w:jc w:val="center"/>
              <w:rPr>
                <w:rFonts w:hint="eastAsia"/>
              </w:rPr>
            </w:pPr>
            <w:proofErr w:type="spellStart"/>
            <w:r>
              <w:rPr>
                <w:b/>
              </w:rPr>
              <w:t>说明</w:t>
            </w:r>
            <w:proofErr w:type="spellEnd"/>
          </w:p>
        </w:tc>
      </w:tr>
      <w:tr w:rsidR="009A3CB8" w14:paraId="4CADC185" w14:textId="77777777">
        <w:trPr>
          <w:jc w:val="center"/>
        </w:trPr>
        <w:tc>
          <w:tcPr>
            <w:tcW w:w="4968" w:type="dxa"/>
            <w:vAlign w:val="center"/>
          </w:tcPr>
          <w:p w14:paraId="031F584D" w14:textId="77777777" w:rsidR="009A3CB8" w:rsidRDefault="00000000">
            <w:pPr>
              <w:spacing w:after="0" w:line="240" w:lineRule="auto"/>
              <w:rPr>
                <w:rFonts w:hint="eastAsia"/>
              </w:rPr>
            </w:pPr>
            <w:proofErr w:type="spellStart"/>
            <w:r>
              <w:rPr>
                <w:sz w:val="20"/>
              </w:rPr>
              <w:t>登录系统</w:t>
            </w:r>
            <w:proofErr w:type="spellEnd"/>
          </w:p>
        </w:tc>
        <w:tc>
          <w:tcPr>
            <w:tcW w:w="4968" w:type="dxa"/>
            <w:vAlign w:val="center"/>
          </w:tcPr>
          <w:p w14:paraId="648B3CF0" w14:textId="77777777" w:rsidR="009A3CB8" w:rsidRDefault="00000000">
            <w:pPr>
              <w:spacing w:after="0" w:line="240" w:lineRule="auto"/>
              <w:rPr>
                <w:rFonts w:hint="eastAsia"/>
                <w:lang w:eastAsia="zh-CN"/>
              </w:rPr>
            </w:pPr>
            <w:r>
              <w:rPr>
                <w:sz w:val="20"/>
                <w:lang w:eastAsia="zh-CN"/>
              </w:rPr>
              <w:t>登录页 / 注册页 / CAS 一键登录（模拟）</w:t>
            </w:r>
          </w:p>
        </w:tc>
      </w:tr>
      <w:tr w:rsidR="009A3CB8" w14:paraId="3DA153EB" w14:textId="77777777">
        <w:trPr>
          <w:jc w:val="center"/>
        </w:trPr>
        <w:tc>
          <w:tcPr>
            <w:tcW w:w="4968" w:type="dxa"/>
            <w:vAlign w:val="center"/>
          </w:tcPr>
          <w:p w14:paraId="40E5DF3D" w14:textId="77777777" w:rsidR="009A3CB8" w:rsidRDefault="00000000">
            <w:pPr>
              <w:spacing w:after="0" w:line="240" w:lineRule="auto"/>
              <w:rPr>
                <w:rFonts w:hint="eastAsia"/>
              </w:rPr>
            </w:pPr>
            <w:proofErr w:type="spellStart"/>
            <w:r>
              <w:rPr>
                <w:sz w:val="20"/>
              </w:rPr>
              <w:t>首页</w:t>
            </w:r>
            <w:proofErr w:type="spellEnd"/>
          </w:p>
        </w:tc>
        <w:tc>
          <w:tcPr>
            <w:tcW w:w="4968" w:type="dxa"/>
            <w:vAlign w:val="center"/>
          </w:tcPr>
          <w:p w14:paraId="4DB1EB6B" w14:textId="77777777" w:rsidR="009A3CB8" w:rsidRDefault="00000000">
            <w:pPr>
              <w:spacing w:after="0" w:line="240" w:lineRule="auto"/>
              <w:rPr>
                <w:rFonts w:hint="eastAsia"/>
                <w:lang w:eastAsia="zh-CN"/>
              </w:rPr>
            </w:pPr>
            <w:r>
              <w:rPr>
                <w:sz w:val="20"/>
                <w:lang w:eastAsia="zh-CN"/>
              </w:rPr>
              <w:t>平台入口、快捷功能、热门推荐、AI 选书入口</w:t>
            </w:r>
          </w:p>
        </w:tc>
      </w:tr>
      <w:tr w:rsidR="009A3CB8" w14:paraId="581BD56D" w14:textId="77777777">
        <w:trPr>
          <w:jc w:val="center"/>
        </w:trPr>
        <w:tc>
          <w:tcPr>
            <w:tcW w:w="4968" w:type="dxa"/>
            <w:vAlign w:val="center"/>
          </w:tcPr>
          <w:p w14:paraId="711D355C" w14:textId="77777777" w:rsidR="009A3CB8" w:rsidRDefault="00000000">
            <w:pPr>
              <w:spacing w:after="0" w:line="240" w:lineRule="auto"/>
              <w:rPr>
                <w:rFonts w:hint="eastAsia"/>
              </w:rPr>
            </w:pPr>
            <w:proofErr w:type="spellStart"/>
            <w:r>
              <w:rPr>
                <w:sz w:val="20"/>
              </w:rPr>
              <w:t>购书系统</w:t>
            </w:r>
            <w:proofErr w:type="spellEnd"/>
          </w:p>
        </w:tc>
        <w:tc>
          <w:tcPr>
            <w:tcW w:w="4968" w:type="dxa"/>
            <w:vAlign w:val="center"/>
          </w:tcPr>
          <w:p w14:paraId="08950635" w14:textId="77777777" w:rsidR="009A3CB8" w:rsidRDefault="00000000">
            <w:pPr>
              <w:spacing w:after="0" w:line="240" w:lineRule="auto"/>
              <w:rPr>
                <w:rFonts w:hint="eastAsia"/>
                <w:lang w:eastAsia="zh-CN"/>
              </w:rPr>
            </w:pPr>
            <w:r>
              <w:rPr>
                <w:sz w:val="20"/>
                <w:lang w:eastAsia="zh-CN"/>
              </w:rPr>
              <w:t>购书大厅、筛选器、书籍详情页</w:t>
            </w:r>
          </w:p>
        </w:tc>
      </w:tr>
      <w:tr w:rsidR="009A3CB8" w14:paraId="3636B88E" w14:textId="77777777">
        <w:trPr>
          <w:jc w:val="center"/>
        </w:trPr>
        <w:tc>
          <w:tcPr>
            <w:tcW w:w="4968" w:type="dxa"/>
            <w:vAlign w:val="center"/>
          </w:tcPr>
          <w:p w14:paraId="3ED79CF3" w14:textId="77777777" w:rsidR="009A3CB8" w:rsidRDefault="00000000">
            <w:pPr>
              <w:spacing w:after="0" w:line="240" w:lineRule="auto"/>
              <w:rPr>
                <w:rFonts w:hint="eastAsia"/>
              </w:rPr>
            </w:pPr>
            <w:proofErr w:type="spellStart"/>
            <w:r>
              <w:rPr>
                <w:sz w:val="20"/>
              </w:rPr>
              <w:t>卖书系统</w:t>
            </w:r>
            <w:proofErr w:type="spellEnd"/>
          </w:p>
        </w:tc>
        <w:tc>
          <w:tcPr>
            <w:tcW w:w="4968" w:type="dxa"/>
            <w:vAlign w:val="center"/>
          </w:tcPr>
          <w:p w14:paraId="70ACF4C2" w14:textId="77777777" w:rsidR="009A3CB8" w:rsidRDefault="00000000">
            <w:pPr>
              <w:spacing w:after="0" w:line="240" w:lineRule="auto"/>
              <w:rPr>
                <w:rFonts w:hint="eastAsia"/>
                <w:lang w:eastAsia="zh-CN"/>
              </w:rPr>
            </w:pPr>
            <w:r>
              <w:rPr>
                <w:sz w:val="20"/>
                <w:lang w:eastAsia="zh-CN"/>
              </w:rPr>
              <w:t>发布页（</w:t>
            </w:r>
            <w:proofErr w:type="gramStart"/>
            <w:r>
              <w:rPr>
                <w:sz w:val="20"/>
                <w:lang w:eastAsia="zh-CN"/>
              </w:rPr>
              <w:t>扫码录入</w:t>
            </w:r>
            <w:proofErr w:type="gramEnd"/>
            <w:r>
              <w:rPr>
                <w:sz w:val="20"/>
                <w:lang w:eastAsia="zh-CN"/>
              </w:rPr>
              <w:t xml:space="preserve"> / 手工录入 / 发布成功）</w:t>
            </w:r>
          </w:p>
        </w:tc>
      </w:tr>
      <w:tr w:rsidR="009A3CB8" w14:paraId="2FD49238" w14:textId="77777777">
        <w:trPr>
          <w:jc w:val="center"/>
        </w:trPr>
        <w:tc>
          <w:tcPr>
            <w:tcW w:w="4968" w:type="dxa"/>
            <w:vAlign w:val="center"/>
          </w:tcPr>
          <w:p w14:paraId="6C52DFA6" w14:textId="77777777" w:rsidR="009A3CB8" w:rsidRDefault="00000000">
            <w:pPr>
              <w:spacing w:after="0" w:line="240" w:lineRule="auto"/>
              <w:rPr>
                <w:rFonts w:hint="eastAsia"/>
              </w:rPr>
            </w:pPr>
            <w:proofErr w:type="spellStart"/>
            <w:r>
              <w:rPr>
                <w:sz w:val="20"/>
              </w:rPr>
              <w:t>交易系统</w:t>
            </w:r>
            <w:proofErr w:type="spellEnd"/>
          </w:p>
        </w:tc>
        <w:tc>
          <w:tcPr>
            <w:tcW w:w="4968" w:type="dxa"/>
            <w:vAlign w:val="center"/>
          </w:tcPr>
          <w:p w14:paraId="425AC8C2" w14:textId="77777777" w:rsidR="009A3CB8" w:rsidRDefault="00000000">
            <w:pPr>
              <w:spacing w:after="0" w:line="240" w:lineRule="auto"/>
              <w:rPr>
                <w:rFonts w:hint="eastAsia"/>
                <w:lang w:eastAsia="zh-CN"/>
              </w:rPr>
            </w:pPr>
            <w:r>
              <w:rPr>
                <w:sz w:val="20"/>
                <w:lang w:eastAsia="zh-CN"/>
              </w:rPr>
              <w:t>消息中心、订单中心、评价页</w:t>
            </w:r>
          </w:p>
        </w:tc>
      </w:tr>
      <w:tr w:rsidR="009A3CB8" w14:paraId="079DA382" w14:textId="77777777">
        <w:trPr>
          <w:jc w:val="center"/>
        </w:trPr>
        <w:tc>
          <w:tcPr>
            <w:tcW w:w="4968" w:type="dxa"/>
            <w:vAlign w:val="center"/>
          </w:tcPr>
          <w:p w14:paraId="08FA3CB9" w14:textId="77777777" w:rsidR="009A3CB8" w:rsidRDefault="00000000">
            <w:pPr>
              <w:spacing w:after="0" w:line="240" w:lineRule="auto"/>
              <w:rPr>
                <w:rFonts w:hint="eastAsia"/>
              </w:rPr>
            </w:pPr>
            <w:proofErr w:type="spellStart"/>
            <w:r>
              <w:rPr>
                <w:sz w:val="20"/>
              </w:rPr>
              <w:t>用户系统</w:t>
            </w:r>
            <w:proofErr w:type="spellEnd"/>
          </w:p>
        </w:tc>
        <w:tc>
          <w:tcPr>
            <w:tcW w:w="4968" w:type="dxa"/>
            <w:vAlign w:val="center"/>
          </w:tcPr>
          <w:p w14:paraId="02F83889" w14:textId="77777777" w:rsidR="009A3CB8" w:rsidRDefault="00000000">
            <w:pPr>
              <w:spacing w:after="0" w:line="240" w:lineRule="auto"/>
              <w:rPr>
                <w:rFonts w:hint="eastAsia"/>
                <w:lang w:eastAsia="zh-CN"/>
              </w:rPr>
            </w:pPr>
            <w:r>
              <w:rPr>
                <w:sz w:val="20"/>
                <w:lang w:eastAsia="zh-CN"/>
              </w:rPr>
              <w:t>个人中心、成长值、履约记录</w:t>
            </w:r>
          </w:p>
        </w:tc>
      </w:tr>
      <w:tr w:rsidR="009A3CB8" w14:paraId="37596C1E" w14:textId="77777777">
        <w:trPr>
          <w:jc w:val="center"/>
        </w:trPr>
        <w:tc>
          <w:tcPr>
            <w:tcW w:w="4968" w:type="dxa"/>
            <w:vAlign w:val="center"/>
          </w:tcPr>
          <w:p w14:paraId="45966D7F" w14:textId="77777777" w:rsidR="009A3CB8" w:rsidRDefault="00000000">
            <w:pPr>
              <w:spacing w:after="0" w:line="240" w:lineRule="auto"/>
              <w:rPr>
                <w:rFonts w:hint="eastAsia"/>
              </w:rPr>
            </w:pPr>
            <w:proofErr w:type="spellStart"/>
            <w:r>
              <w:rPr>
                <w:sz w:val="20"/>
              </w:rPr>
              <w:t>智能推荐</w:t>
            </w:r>
            <w:proofErr w:type="spellEnd"/>
          </w:p>
        </w:tc>
        <w:tc>
          <w:tcPr>
            <w:tcW w:w="4968" w:type="dxa"/>
            <w:vAlign w:val="center"/>
          </w:tcPr>
          <w:p w14:paraId="36F3859B" w14:textId="77777777" w:rsidR="009A3CB8" w:rsidRDefault="00000000">
            <w:pPr>
              <w:spacing w:after="0" w:line="240" w:lineRule="auto"/>
              <w:rPr>
                <w:rFonts w:hint="eastAsia"/>
                <w:lang w:eastAsia="zh-CN"/>
              </w:rPr>
            </w:pPr>
            <w:r>
              <w:rPr>
                <w:sz w:val="20"/>
                <w:lang w:eastAsia="zh-CN"/>
              </w:rPr>
              <w:t>课表页、课程对应教材推荐、悬赏求书</w:t>
            </w:r>
          </w:p>
        </w:tc>
      </w:tr>
      <w:tr w:rsidR="009A3CB8" w14:paraId="1AFD085A" w14:textId="77777777">
        <w:trPr>
          <w:jc w:val="center"/>
        </w:trPr>
        <w:tc>
          <w:tcPr>
            <w:tcW w:w="4968" w:type="dxa"/>
            <w:vAlign w:val="center"/>
          </w:tcPr>
          <w:p w14:paraId="7C958872" w14:textId="77777777" w:rsidR="009A3CB8" w:rsidRDefault="00000000">
            <w:pPr>
              <w:spacing w:after="0" w:line="240" w:lineRule="auto"/>
              <w:rPr>
                <w:rFonts w:hint="eastAsia"/>
              </w:rPr>
            </w:pPr>
            <w:r>
              <w:rPr>
                <w:sz w:val="20"/>
              </w:rPr>
              <w:t xml:space="preserve">AI </w:t>
            </w:r>
            <w:proofErr w:type="spellStart"/>
            <w:r>
              <w:rPr>
                <w:sz w:val="20"/>
              </w:rPr>
              <w:t>分析</w:t>
            </w:r>
            <w:proofErr w:type="spellEnd"/>
          </w:p>
        </w:tc>
        <w:tc>
          <w:tcPr>
            <w:tcW w:w="4968" w:type="dxa"/>
            <w:vAlign w:val="center"/>
          </w:tcPr>
          <w:p w14:paraId="0FA07D8B" w14:textId="77777777" w:rsidR="009A3CB8" w:rsidRDefault="00000000">
            <w:pPr>
              <w:spacing w:after="0" w:line="240" w:lineRule="auto"/>
              <w:rPr>
                <w:rFonts w:hint="eastAsia"/>
                <w:lang w:eastAsia="zh-CN"/>
              </w:rPr>
            </w:pPr>
            <w:r>
              <w:rPr>
                <w:sz w:val="20"/>
                <w:lang w:eastAsia="zh-CN"/>
              </w:rPr>
              <w:t>教材必要性评分页、强烈</w:t>
            </w:r>
            <w:proofErr w:type="gramStart"/>
            <w:r>
              <w:rPr>
                <w:sz w:val="20"/>
                <w:lang w:eastAsia="zh-CN"/>
              </w:rPr>
              <w:t>推荐区</w:t>
            </w:r>
            <w:proofErr w:type="gramEnd"/>
            <w:r>
              <w:rPr>
                <w:sz w:val="20"/>
                <w:lang w:eastAsia="zh-CN"/>
              </w:rPr>
              <w:t>与不</w:t>
            </w:r>
            <w:proofErr w:type="gramStart"/>
            <w:r>
              <w:rPr>
                <w:sz w:val="20"/>
                <w:lang w:eastAsia="zh-CN"/>
              </w:rPr>
              <w:t>建议盲买区</w:t>
            </w:r>
            <w:proofErr w:type="gramEnd"/>
          </w:p>
        </w:tc>
      </w:tr>
      <w:tr w:rsidR="009A3CB8" w14:paraId="479D37CD" w14:textId="77777777">
        <w:trPr>
          <w:jc w:val="center"/>
        </w:trPr>
        <w:tc>
          <w:tcPr>
            <w:tcW w:w="4968" w:type="dxa"/>
            <w:vAlign w:val="center"/>
          </w:tcPr>
          <w:p w14:paraId="783629C7" w14:textId="77777777" w:rsidR="009A3CB8" w:rsidRDefault="00000000">
            <w:pPr>
              <w:spacing w:after="0" w:line="240" w:lineRule="auto"/>
              <w:rPr>
                <w:rFonts w:hint="eastAsia"/>
              </w:rPr>
            </w:pPr>
            <w:proofErr w:type="spellStart"/>
            <w:r>
              <w:rPr>
                <w:sz w:val="20"/>
              </w:rPr>
              <w:t>社区与激励</w:t>
            </w:r>
            <w:proofErr w:type="spellEnd"/>
          </w:p>
        </w:tc>
        <w:tc>
          <w:tcPr>
            <w:tcW w:w="4968" w:type="dxa"/>
            <w:vAlign w:val="center"/>
          </w:tcPr>
          <w:p w14:paraId="50EDA344" w14:textId="77777777" w:rsidR="009A3CB8" w:rsidRDefault="00000000">
            <w:pPr>
              <w:spacing w:after="0" w:line="240" w:lineRule="auto"/>
              <w:rPr>
                <w:rFonts w:hint="eastAsia"/>
                <w:lang w:eastAsia="zh-CN"/>
              </w:rPr>
            </w:pPr>
            <w:r>
              <w:rPr>
                <w:sz w:val="20"/>
                <w:lang w:eastAsia="zh-CN"/>
              </w:rPr>
              <w:t>笔记社区、成就与积分页</w:t>
            </w:r>
          </w:p>
        </w:tc>
      </w:tr>
    </w:tbl>
    <w:p w14:paraId="757293FA" w14:textId="77777777" w:rsidR="009A3CB8" w:rsidRDefault="009A3CB8">
      <w:pPr>
        <w:rPr>
          <w:rFonts w:hint="eastAsia"/>
          <w:lang w:eastAsia="zh-CN"/>
        </w:rPr>
      </w:pPr>
    </w:p>
    <w:p w14:paraId="47A3DC39" w14:textId="77777777" w:rsidR="009A3CB8" w:rsidRDefault="00000000">
      <w:pPr>
        <w:spacing w:before="80" w:after="20"/>
        <w:rPr>
          <w:rFonts w:hint="eastAsia"/>
        </w:rPr>
      </w:pPr>
      <w:r>
        <w:rPr>
          <w:b/>
          <w:color w:val="232323"/>
          <w:sz w:val="24"/>
        </w:rPr>
        <w:t xml:space="preserve">3.2 </w:t>
      </w:r>
      <w:proofErr w:type="spellStart"/>
      <w:r>
        <w:rPr>
          <w:b/>
          <w:color w:val="232323"/>
          <w:sz w:val="24"/>
        </w:rPr>
        <w:t>核心业务闭环</w:t>
      </w:r>
      <w:proofErr w:type="spellEnd"/>
    </w:p>
    <w:p w14:paraId="74446107" w14:textId="77777777" w:rsidR="009A3CB8" w:rsidRDefault="00000000">
      <w:pPr>
        <w:pStyle w:val="a0"/>
        <w:spacing w:after="0" w:line="300" w:lineRule="auto"/>
        <w:rPr>
          <w:rFonts w:hint="eastAsia"/>
          <w:lang w:eastAsia="zh-CN"/>
        </w:rPr>
      </w:pPr>
      <w:r>
        <w:rPr>
          <w:lang w:eastAsia="zh-CN"/>
        </w:rPr>
        <w:t>买书流程：登录 → 搜索教材 → 查看详情 → 联系卖家 → 下单 → 面交 / 收货 → 评价。</w:t>
      </w:r>
    </w:p>
    <w:p w14:paraId="7E4B4013" w14:textId="77777777" w:rsidR="009A3CB8" w:rsidRDefault="00000000">
      <w:pPr>
        <w:pStyle w:val="a0"/>
        <w:spacing w:after="0" w:line="300" w:lineRule="auto"/>
        <w:rPr>
          <w:rFonts w:hint="eastAsia"/>
          <w:lang w:eastAsia="zh-CN"/>
        </w:rPr>
      </w:pPr>
      <w:r>
        <w:rPr>
          <w:lang w:eastAsia="zh-CN"/>
        </w:rPr>
        <w:t>卖书流程：登录 → 发布书籍 → 等待咨询 → 线下交付 → 完成订单。</w:t>
      </w:r>
    </w:p>
    <w:p w14:paraId="27E626E5" w14:textId="77777777" w:rsidR="009A3CB8" w:rsidRDefault="00000000">
      <w:pPr>
        <w:pStyle w:val="a0"/>
        <w:spacing w:after="0" w:line="300" w:lineRule="auto"/>
        <w:rPr>
          <w:rFonts w:hint="eastAsia"/>
          <w:lang w:eastAsia="zh-CN"/>
        </w:rPr>
      </w:pPr>
      <w:r>
        <w:rPr>
          <w:lang w:eastAsia="zh-CN"/>
        </w:rPr>
        <w:t>智能推荐流程：导入课表 → 自动匹配课程教材 → 查看 AI 分析 → 收藏或购买。</w:t>
      </w:r>
    </w:p>
    <w:p w14:paraId="436EDAC2" w14:textId="77777777" w:rsidR="009A3CB8" w:rsidRDefault="00000000">
      <w:pPr>
        <w:pStyle w:val="a0"/>
        <w:spacing w:after="0" w:line="300" w:lineRule="auto"/>
        <w:rPr>
          <w:rFonts w:hint="eastAsia"/>
          <w:lang w:eastAsia="zh-CN"/>
        </w:rPr>
      </w:pPr>
      <w:r>
        <w:rPr>
          <w:lang w:eastAsia="zh-CN"/>
        </w:rPr>
        <w:t>知识共享流程：进入笔记社区 → 浏览资料 → 收藏 / 积分兑换 → 形成学习资源沉淀。</w:t>
      </w:r>
    </w:p>
    <w:p w14:paraId="0ECB2DD4" w14:textId="77777777" w:rsidR="009A3CB8" w:rsidRDefault="00000000">
      <w:pPr>
        <w:pBdr>
          <w:bottom w:val="single" w:sz="6" w:space="1" w:color="D9E6F5"/>
        </w:pBdr>
        <w:spacing w:before="160" w:after="60"/>
        <w:rPr>
          <w:rFonts w:hint="eastAsia"/>
          <w:lang w:eastAsia="zh-CN"/>
        </w:rPr>
      </w:pPr>
      <w:r>
        <w:rPr>
          <w:b/>
          <w:color w:val="003F88"/>
          <w:sz w:val="28"/>
          <w:lang w:eastAsia="zh-CN"/>
        </w:rPr>
        <w:t>4. 登录与注册原型设计</w:t>
      </w:r>
    </w:p>
    <w:p w14:paraId="23A9E054" w14:textId="77777777" w:rsidR="009A3CB8" w:rsidRDefault="00000000">
      <w:pPr>
        <w:spacing w:before="80" w:after="20"/>
        <w:rPr>
          <w:rFonts w:hint="eastAsia"/>
          <w:lang w:eastAsia="zh-CN"/>
        </w:rPr>
      </w:pPr>
      <w:r>
        <w:rPr>
          <w:b/>
          <w:color w:val="232323"/>
          <w:sz w:val="24"/>
          <w:lang w:eastAsia="zh-CN"/>
        </w:rPr>
        <w:t>设计目标</w:t>
      </w:r>
    </w:p>
    <w:p w14:paraId="470FC6D7" w14:textId="77777777" w:rsidR="009A3CB8" w:rsidRDefault="00000000">
      <w:pPr>
        <w:spacing w:after="40" w:line="324" w:lineRule="auto"/>
        <w:rPr>
          <w:rFonts w:hint="eastAsia"/>
          <w:lang w:eastAsia="zh-CN"/>
        </w:rPr>
      </w:pPr>
      <w:r>
        <w:rPr>
          <w:lang w:eastAsia="zh-CN"/>
        </w:rPr>
        <w:t>用于建立校园用户入口，支撑后续交易、推荐与个人中心功能。</w:t>
      </w:r>
    </w:p>
    <w:p w14:paraId="434BF528" w14:textId="77777777" w:rsidR="009A3CB8" w:rsidRDefault="00000000">
      <w:pPr>
        <w:spacing w:before="80" w:after="20"/>
        <w:rPr>
          <w:rFonts w:hint="eastAsia"/>
        </w:rPr>
      </w:pPr>
      <w:proofErr w:type="spellStart"/>
      <w:r>
        <w:rPr>
          <w:b/>
          <w:color w:val="232323"/>
          <w:sz w:val="24"/>
        </w:rPr>
        <w:t>功能说明</w:t>
      </w:r>
      <w:proofErr w:type="spellEnd"/>
    </w:p>
    <w:p w14:paraId="5408CB35" w14:textId="77777777" w:rsidR="009A3CB8" w:rsidRDefault="00000000">
      <w:pPr>
        <w:pStyle w:val="a0"/>
        <w:spacing w:after="0" w:line="300" w:lineRule="auto"/>
        <w:rPr>
          <w:rFonts w:hint="eastAsia"/>
          <w:lang w:eastAsia="zh-CN"/>
        </w:rPr>
      </w:pPr>
      <w:r>
        <w:rPr>
          <w:lang w:eastAsia="zh-CN"/>
        </w:rPr>
        <w:t>采用左右分栏布局，左侧为品牌形象区，右侧为登录 / 注册表单区。</w:t>
      </w:r>
    </w:p>
    <w:p w14:paraId="70689BA0" w14:textId="77777777" w:rsidR="009A3CB8" w:rsidRDefault="00000000">
      <w:pPr>
        <w:pStyle w:val="a0"/>
        <w:spacing w:after="0" w:line="300" w:lineRule="auto"/>
        <w:rPr>
          <w:rFonts w:hint="eastAsia"/>
          <w:lang w:eastAsia="zh-CN"/>
        </w:rPr>
      </w:pPr>
      <w:r>
        <w:rPr>
          <w:lang w:eastAsia="zh-CN"/>
        </w:rPr>
        <w:t>登录支持“学号 / 浙大邮箱 + 密码”方式，注册时额外填写学号 / 教工号。</w:t>
      </w:r>
    </w:p>
    <w:p w14:paraId="78272E20" w14:textId="77777777" w:rsidR="009A3CB8" w:rsidRDefault="00000000">
      <w:pPr>
        <w:pStyle w:val="a0"/>
        <w:spacing w:after="0" w:line="300" w:lineRule="auto"/>
        <w:rPr>
          <w:rFonts w:hint="eastAsia"/>
          <w:lang w:eastAsia="zh-CN"/>
        </w:rPr>
      </w:pPr>
      <w:r>
        <w:rPr>
          <w:lang w:eastAsia="zh-CN"/>
        </w:rPr>
        <w:t>页面提供“CAS 统一身份一键登录（模拟）”按钮，体现后续正式系统可接入校园身份认证。</w:t>
      </w:r>
    </w:p>
    <w:p w14:paraId="12217C23" w14:textId="77777777" w:rsidR="009A3CB8" w:rsidRDefault="00000000">
      <w:pPr>
        <w:pStyle w:val="a0"/>
        <w:spacing w:after="0" w:line="300" w:lineRule="auto"/>
        <w:rPr>
          <w:rFonts w:hint="eastAsia"/>
          <w:lang w:eastAsia="zh-CN"/>
        </w:rPr>
      </w:pPr>
      <w:r>
        <w:rPr>
          <w:lang w:eastAsia="zh-CN"/>
        </w:rPr>
        <w:t>登录成功后跳转首页，未登录时个人</w:t>
      </w:r>
      <w:proofErr w:type="gramStart"/>
      <w:r>
        <w:rPr>
          <w:lang w:eastAsia="zh-CN"/>
        </w:rPr>
        <w:t>中心页会给出</w:t>
      </w:r>
      <w:proofErr w:type="gramEnd"/>
      <w:r>
        <w:rPr>
          <w:lang w:eastAsia="zh-CN"/>
        </w:rPr>
        <w:t>登录引导。</w:t>
      </w:r>
    </w:p>
    <w:p w14:paraId="6722A94B" w14:textId="77777777" w:rsidR="000B52A7" w:rsidRDefault="000B52A7">
      <w:pPr>
        <w:spacing w:after="0" w:line="240" w:lineRule="auto"/>
        <w:rPr>
          <w:rFonts w:hint="eastAsia"/>
          <w:b/>
          <w:bCs/>
          <w:lang w:eastAsia="zh-CN"/>
        </w:rPr>
      </w:pPr>
      <w:r>
        <w:rPr>
          <w:rFonts w:hint="eastAsia"/>
          <w:b/>
          <w:bCs/>
          <w:lang w:eastAsia="zh-CN"/>
        </w:rPr>
        <w:br w:type="page"/>
      </w:r>
    </w:p>
    <w:p w14:paraId="78F7F8EF" w14:textId="66E7D6A7" w:rsidR="009A3CB8" w:rsidRDefault="00000000">
      <w:pPr>
        <w:rPr>
          <w:rFonts w:hint="eastAsia"/>
          <w:b/>
          <w:szCs w:val="21"/>
          <w:lang w:eastAsia="zh-CN"/>
        </w:rPr>
      </w:pPr>
      <w:r>
        <w:rPr>
          <w:rFonts w:hint="eastAsia"/>
          <w:b/>
          <w:szCs w:val="21"/>
          <w:lang w:eastAsia="zh-CN"/>
        </w:rPr>
        <w:lastRenderedPageBreak/>
        <w:t>登录界面</w:t>
      </w:r>
    </w:p>
    <w:p w14:paraId="5C15D0C0" w14:textId="77777777" w:rsidR="009A3CB8" w:rsidRDefault="00000000">
      <w:pPr>
        <w:rPr>
          <w:rFonts w:hint="eastAsia"/>
        </w:rPr>
      </w:pPr>
      <w:r>
        <w:rPr>
          <w:noProof/>
        </w:rPr>
        <w:drawing>
          <wp:inline distT="0" distB="0" distL="114300" distR="114300" wp14:anchorId="6ACAFE98" wp14:editId="08960748">
            <wp:extent cx="6304280" cy="3236595"/>
            <wp:effectExtent l="0" t="0" r="508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6304280" cy="3236595"/>
                    </a:xfrm>
                    <a:prstGeom prst="rect">
                      <a:avLst/>
                    </a:prstGeom>
                    <a:noFill/>
                    <a:ln>
                      <a:noFill/>
                    </a:ln>
                  </pic:spPr>
                </pic:pic>
              </a:graphicData>
            </a:graphic>
          </wp:inline>
        </w:drawing>
      </w:r>
    </w:p>
    <w:p w14:paraId="4BF62D31" w14:textId="77777777" w:rsidR="009A3CB8" w:rsidRDefault="00000000">
      <w:pPr>
        <w:rPr>
          <w:rFonts w:hint="eastAsia"/>
          <w:b/>
          <w:bCs/>
          <w:lang w:eastAsia="zh-CN"/>
        </w:rPr>
      </w:pPr>
      <w:r>
        <w:rPr>
          <w:rFonts w:hint="eastAsia"/>
          <w:b/>
          <w:bCs/>
          <w:lang w:eastAsia="zh-CN"/>
        </w:rPr>
        <w:t>浙大CAS身份登录界面（暂为模拟）</w:t>
      </w:r>
    </w:p>
    <w:p w14:paraId="3E3089AB" w14:textId="77777777" w:rsidR="009A3CB8" w:rsidRDefault="00000000">
      <w:pPr>
        <w:rPr>
          <w:rFonts w:hint="eastAsia"/>
          <w:b/>
          <w:color w:val="C00000"/>
          <w:sz w:val="20"/>
          <w:highlight w:val="yellow"/>
          <w:lang w:eastAsia="zh-CN"/>
        </w:rPr>
      </w:pPr>
      <w:r>
        <w:rPr>
          <w:noProof/>
        </w:rPr>
        <w:drawing>
          <wp:inline distT="0" distB="0" distL="114300" distR="114300" wp14:anchorId="7EA20495" wp14:editId="2896C782">
            <wp:extent cx="5922010" cy="922020"/>
            <wp:effectExtent l="0" t="0" r="635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922010" cy="922020"/>
                    </a:xfrm>
                    <a:prstGeom prst="rect">
                      <a:avLst/>
                    </a:prstGeom>
                    <a:noFill/>
                    <a:ln>
                      <a:noFill/>
                    </a:ln>
                  </pic:spPr>
                </pic:pic>
              </a:graphicData>
            </a:graphic>
          </wp:inline>
        </w:drawing>
      </w:r>
    </w:p>
    <w:p w14:paraId="671E28EE" w14:textId="77777777" w:rsidR="009A3CB8" w:rsidRDefault="00000000">
      <w:pPr>
        <w:pBdr>
          <w:bottom w:val="single" w:sz="6" w:space="1" w:color="D9E6F5"/>
        </w:pBdr>
        <w:spacing w:before="160" w:after="60"/>
        <w:rPr>
          <w:rFonts w:hint="eastAsia"/>
          <w:lang w:eastAsia="zh-CN"/>
        </w:rPr>
      </w:pPr>
      <w:r>
        <w:rPr>
          <w:b/>
          <w:color w:val="003F88"/>
          <w:sz w:val="28"/>
          <w:lang w:eastAsia="zh-CN"/>
        </w:rPr>
        <w:t>5. 首页原型设计</w:t>
      </w:r>
    </w:p>
    <w:p w14:paraId="0B151B10" w14:textId="77777777" w:rsidR="009A3CB8" w:rsidRDefault="00000000">
      <w:pPr>
        <w:spacing w:before="80" w:after="20"/>
        <w:rPr>
          <w:rFonts w:hint="eastAsia"/>
          <w:lang w:eastAsia="zh-CN"/>
        </w:rPr>
      </w:pPr>
      <w:r>
        <w:rPr>
          <w:b/>
          <w:color w:val="232323"/>
          <w:sz w:val="24"/>
          <w:lang w:eastAsia="zh-CN"/>
        </w:rPr>
        <w:t>设计目标</w:t>
      </w:r>
    </w:p>
    <w:p w14:paraId="43BBFE2B" w14:textId="77777777" w:rsidR="009A3CB8" w:rsidRDefault="00000000">
      <w:pPr>
        <w:spacing w:after="40" w:line="324" w:lineRule="auto"/>
        <w:rPr>
          <w:rFonts w:hint="eastAsia"/>
          <w:lang w:eastAsia="zh-CN"/>
        </w:rPr>
      </w:pPr>
      <w:r>
        <w:rPr>
          <w:lang w:eastAsia="zh-CN"/>
        </w:rPr>
        <w:t>作为平台总入口，快速引导用户进入买书、卖书、课表推荐和笔记社区四条主路径。</w:t>
      </w:r>
    </w:p>
    <w:p w14:paraId="1E128ACB" w14:textId="77777777" w:rsidR="009A3CB8" w:rsidRDefault="00000000">
      <w:pPr>
        <w:spacing w:before="80" w:after="20"/>
        <w:rPr>
          <w:rFonts w:hint="eastAsia"/>
        </w:rPr>
      </w:pPr>
      <w:proofErr w:type="spellStart"/>
      <w:r>
        <w:rPr>
          <w:b/>
          <w:color w:val="232323"/>
          <w:sz w:val="24"/>
        </w:rPr>
        <w:t>功能说明</w:t>
      </w:r>
      <w:proofErr w:type="spellEnd"/>
    </w:p>
    <w:p w14:paraId="4863590D" w14:textId="77777777" w:rsidR="009A3CB8" w:rsidRDefault="00000000">
      <w:pPr>
        <w:pStyle w:val="a0"/>
        <w:spacing w:after="0" w:line="300" w:lineRule="auto"/>
        <w:rPr>
          <w:rFonts w:hint="eastAsia"/>
          <w:lang w:eastAsia="zh-CN"/>
        </w:rPr>
      </w:pPr>
      <w:r>
        <w:rPr>
          <w:lang w:eastAsia="zh-CN"/>
        </w:rPr>
        <w:t>首页顶部为大横幅 Banner，突出“让旧知焕发新生”的品牌主张。</w:t>
      </w:r>
    </w:p>
    <w:p w14:paraId="265C1041" w14:textId="77777777" w:rsidR="009A3CB8" w:rsidRDefault="00000000">
      <w:pPr>
        <w:pStyle w:val="a0"/>
        <w:spacing w:after="0" w:line="300" w:lineRule="auto"/>
        <w:rPr>
          <w:rFonts w:hint="eastAsia"/>
          <w:lang w:eastAsia="zh-CN"/>
        </w:rPr>
      </w:pPr>
      <w:r>
        <w:rPr>
          <w:lang w:eastAsia="zh-CN"/>
        </w:rPr>
        <w:t>右侧展示“期末官方兜底回收计划”和“AI 选书智囊”两个亮点模块。</w:t>
      </w:r>
    </w:p>
    <w:p w14:paraId="34E860DC" w14:textId="77777777" w:rsidR="009A3CB8" w:rsidRDefault="00000000">
      <w:pPr>
        <w:pStyle w:val="a0"/>
        <w:spacing w:after="0" w:line="300" w:lineRule="auto"/>
        <w:rPr>
          <w:rFonts w:hint="eastAsia"/>
          <w:lang w:eastAsia="zh-CN"/>
        </w:rPr>
      </w:pPr>
      <w:r>
        <w:rPr>
          <w:lang w:eastAsia="zh-CN"/>
        </w:rPr>
        <w:t>中部提供四个快捷入口：</w:t>
      </w:r>
      <w:proofErr w:type="gramStart"/>
      <w:r>
        <w:rPr>
          <w:lang w:eastAsia="zh-CN"/>
        </w:rPr>
        <w:t>淘</w:t>
      </w:r>
      <w:proofErr w:type="gramEnd"/>
      <w:r>
        <w:rPr>
          <w:lang w:eastAsia="zh-CN"/>
        </w:rPr>
        <w:t>教材辅导、传闲置回血、绑定我的课表、高分笔记社区。</w:t>
      </w:r>
    </w:p>
    <w:p w14:paraId="51D8AA31" w14:textId="7DC30156" w:rsidR="000B52A7" w:rsidRDefault="00000000">
      <w:pPr>
        <w:pStyle w:val="a0"/>
        <w:spacing w:after="0" w:line="300" w:lineRule="auto"/>
        <w:rPr>
          <w:rFonts w:hint="eastAsia"/>
          <w:lang w:eastAsia="zh-CN"/>
        </w:rPr>
      </w:pPr>
      <w:r>
        <w:rPr>
          <w:lang w:eastAsia="zh-CN"/>
        </w:rPr>
        <w:t>底部展示“平台捡漏热榜”，以热门教材卡片流形式呈现。</w:t>
      </w:r>
    </w:p>
    <w:p w14:paraId="3D1729F7" w14:textId="77777777" w:rsidR="000B52A7" w:rsidRDefault="000B52A7">
      <w:pPr>
        <w:spacing w:after="0" w:line="240" w:lineRule="auto"/>
        <w:rPr>
          <w:rFonts w:hint="eastAsia"/>
          <w:lang w:eastAsia="zh-CN"/>
        </w:rPr>
      </w:pPr>
      <w:r>
        <w:rPr>
          <w:rFonts w:hint="eastAsia"/>
          <w:lang w:eastAsia="zh-CN"/>
        </w:rPr>
        <w:br w:type="page"/>
      </w:r>
    </w:p>
    <w:p w14:paraId="01EA4F07" w14:textId="77777777" w:rsidR="009A3CB8" w:rsidRDefault="00000000">
      <w:pPr>
        <w:rPr>
          <w:rFonts w:hint="eastAsia"/>
          <w:b/>
          <w:szCs w:val="21"/>
          <w:lang w:eastAsia="zh-CN"/>
        </w:rPr>
      </w:pPr>
      <w:r>
        <w:rPr>
          <w:b/>
          <w:szCs w:val="21"/>
          <w:lang w:eastAsia="zh-CN"/>
        </w:rPr>
        <w:lastRenderedPageBreak/>
        <w:t>首页首屏整体</w:t>
      </w:r>
    </w:p>
    <w:p w14:paraId="14E667EF" w14:textId="77777777" w:rsidR="009A3CB8" w:rsidRDefault="00000000">
      <w:pPr>
        <w:rPr>
          <w:rFonts w:hint="eastAsia"/>
          <w:b/>
          <w:color w:val="C00000"/>
          <w:sz w:val="20"/>
          <w:highlight w:val="yellow"/>
          <w:lang w:eastAsia="zh-CN"/>
        </w:rPr>
      </w:pPr>
      <w:r>
        <w:rPr>
          <w:noProof/>
        </w:rPr>
        <w:drawing>
          <wp:inline distT="0" distB="0" distL="114300" distR="114300" wp14:anchorId="3B7097F9" wp14:editId="69830BD0">
            <wp:extent cx="6014085" cy="3102610"/>
            <wp:effectExtent l="0" t="0" r="571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6014085" cy="3102610"/>
                    </a:xfrm>
                    <a:prstGeom prst="rect">
                      <a:avLst/>
                    </a:prstGeom>
                    <a:noFill/>
                    <a:ln>
                      <a:noFill/>
                    </a:ln>
                  </pic:spPr>
                </pic:pic>
              </a:graphicData>
            </a:graphic>
          </wp:inline>
        </w:drawing>
      </w:r>
    </w:p>
    <w:p w14:paraId="662DF948" w14:textId="77777777" w:rsidR="009A3CB8" w:rsidRDefault="00000000">
      <w:pPr>
        <w:rPr>
          <w:rFonts w:hint="eastAsia"/>
          <w:b/>
          <w:szCs w:val="21"/>
          <w:lang w:eastAsia="zh-CN"/>
        </w:rPr>
      </w:pPr>
      <w:proofErr w:type="gramStart"/>
      <w:r>
        <w:rPr>
          <w:b/>
          <w:szCs w:val="21"/>
          <w:lang w:eastAsia="zh-CN"/>
        </w:rPr>
        <w:t>首页主</w:t>
      </w:r>
      <w:proofErr w:type="gramEnd"/>
      <w:r>
        <w:rPr>
          <w:b/>
          <w:szCs w:val="21"/>
          <w:lang w:eastAsia="zh-CN"/>
        </w:rPr>
        <w:t xml:space="preserve"> Banner 区域</w:t>
      </w:r>
    </w:p>
    <w:p w14:paraId="0CC1356A" w14:textId="77777777" w:rsidR="009A3CB8" w:rsidRDefault="00000000">
      <w:pPr>
        <w:rPr>
          <w:rFonts w:hint="eastAsia"/>
          <w:b/>
          <w:color w:val="C00000"/>
          <w:sz w:val="20"/>
          <w:highlight w:val="yellow"/>
          <w:lang w:eastAsia="zh-CN"/>
        </w:rPr>
      </w:pPr>
      <w:r>
        <w:rPr>
          <w:noProof/>
        </w:rPr>
        <w:drawing>
          <wp:inline distT="0" distB="0" distL="114300" distR="114300" wp14:anchorId="63691B07" wp14:editId="523ECE08">
            <wp:extent cx="6302375" cy="3039745"/>
            <wp:effectExtent l="0" t="0" r="6985"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6302375" cy="3039745"/>
                    </a:xfrm>
                    <a:prstGeom prst="rect">
                      <a:avLst/>
                    </a:prstGeom>
                    <a:noFill/>
                    <a:ln>
                      <a:noFill/>
                    </a:ln>
                  </pic:spPr>
                </pic:pic>
              </a:graphicData>
            </a:graphic>
          </wp:inline>
        </w:drawing>
      </w:r>
    </w:p>
    <w:p w14:paraId="6B2AE73E" w14:textId="77777777" w:rsidR="009A3CB8" w:rsidRDefault="00000000">
      <w:pPr>
        <w:rPr>
          <w:rFonts w:hint="eastAsia"/>
          <w:b/>
          <w:sz w:val="20"/>
          <w:lang w:eastAsia="zh-CN"/>
        </w:rPr>
      </w:pPr>
      <w:r>
        <w:rPr>
          <w:b/>
          <w:sz w:val="20"/>
          <w:lang w:eastAsia="zh-CN"/>
        </w:rPr>
        <w:t>首页快捷</w:t>
      </w:r>
      <w:proofErr w:type="gramStart"/>
      <w:r>
        <w:rPr>
          <w:b/>
          <w:sz w:val="20"/>
          <w:lang w:eastAsia="zh-CN"/>
        </w:rPr>
        <w:t>入口四宫格</w:t>
      </w:r>
      <w:proofErr w:type="gramEnd"/>
    </w:p>
    <w:p w14:paraId="67F61727" w14:textId="77777777" w:rsidR="009A3CB8" w:rsidRDefault="00000000">
      <w:pPr>
        <w:rPr>
          <w:rFonts w:hint="eastAsia"/>
          <w:b/>
          <w:color w:val="C00000"/>
          <w:sz w:val="20"/>
          <w:highlight w:val="yellow"/>
          <w:lang w:eastAsia="zh-CN"/>
        </w:rPr>
      </w:pPr>
      <w:r>
        <w:rPr>
          <w:noProof/>
        </w:rPr>
        <w:drawing>
          <wp:inline distT="0" distB="0" distL="114300" distR="114300" wp14:anchorId="4E72F7BA" wp14:editId="2B9666D9">
            <wp:extent cx="6303010" cy="666115"/>
            <wp:effectExtent l="0" t="0" r="6350" b="444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6303010" cy="666115"/>
                    </a:xfrm>
                    <a:prstGeom prst="rect">
                      <a:avLst/>
                    </a:prstGeom>
                    <a:noFill/>
                    <a:ln>
                      <a:noFill/>
                    </a:ln>
                  </pic:spPr>
                </pic:pic>
              </a:graphicData>
            </a:graphic>
          </wp:inline>
        </w:drawing>
      </w:r>
    </w:p>
    <w:p w14:paraId="0C37190F" w14:textId="77777777" w:rsidR="000B52A7" w:rsidRDefault="000B52A7">
      <w:pPr>
        <w:rPr>
          <w:rFonts w:hint="eastAsia"/>
          <w:b/>
          <w:color w:val="C00000"/>
          <w:sz w:val="20"/>
          <w:highlight w:val="yellow"/>
          <w:lang w:eastAsia="zh-CN"/>
        </w:rPr>
      </w:pPr>
    </w:p>
    <w:p w14:paraId="66E32714" w14:textId="77777777" w:rsidR="009A3CB8" w:rsidRDefault="00000000">
      <w:pPr>
        <w:rPr>
          <w:rFonts w:hint="eastAsia"/>
          <w:b/>
          <w:szCs w:val="21"/>
          <w:lang w:eastAsia="zh-CN"/>
        </w:rPr>
      </w:pPr>
      <w:r>
        <w:rPr>
          <w:b/>
          <w:szCs w:val="21"/>
          <w:lang w:eastAsia="zh-CN"/>
        </w:rPr>
        <w:lastRenderedPageBreak/>
        <w:t>首页 AI 选书智囊模块</w:t>
      </w:r>
    </w:p>
    <w:p w14:paraId="335F2A65" w14:textId="77777777" w:rsidR="009A3CB8" w:rsidRDefault="00000000">
      <w:pPr>
        <w:rPr>
          <w:rFonts w:hint="eastAsia"/>
          <w:b/>
          <w:szCs w:val="21"/>
          <w:lang w:eastAsia="zh-CN"/>
        </w:rPr>
      </w:pPr>
      <w:r>
        <w:rPr>
          <w:noProof/>
          <w:szCs w:val="21"/>
        </w:rPr>
        <w:drawing>
          <wp:inline distT="0" distB="0" distL="114300" distR="114300" wp14:anchorId="43F46939" wp14:editId="12759A1C">
            <wp:extent cx="5495925" cy="2733675"/>
            <wp:effectExtent l="0" t="0" r="5715"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495925" cy="2733675"/>
                    </a:xfrm>
                    <a:prstGeom prst="rect">
                      <a:avLst/>
                    </a:prstGeom>
                    <a:noFill/>
                    <a:ln>
                      <a:noFill/>
                    </a:ln>
                  </pic:spPr>
                </pic:pic>
              </a:graphicData>
            </a:graphic>
          </wp:inline>
        </w:drawing>
      </w:r>
    </w:p>
    <w:p w14:paraId="64EA2F65" w14:textId="77777777" w:rsidR="009A3CB8" w:rsidRDefault="00000000">
      <w:pPr>
        <w:rPr>
          <w:rFonts w:hint="eastAsia"/>
          <w:b/>
          <w:szCs w:val="21"/>
          <w:lang w:eastAsia="zh-CN"/>
        </w:rPr>
      </w:pPr>
      <w:r>
        <w:rPr>
          <w:b/>
          <w:szCs w:val="21"/>
          <w:lang w:eastAsia="zh-CN"/>
        </w:rPr>
        <w:t>首页热门教材推荐区</w:t>
      </w:r>
    </w:p>
    <w:p w14:paraId="0971C022" w14:textId="6BE49D6F" w:rsidR="000B52A7" w:rsidRDefault="00000000">
      <w:pPr>
        <w:rPr>
          <w:rFonts w:hint="eastAsia"/>
          <w:b/>
          <w:color w:val="C00000"/>
          <w:sz w:val="20"/>
          <w:highlight w:val="yellow"/>
          <w:lang w:eastAsia="zh-CN"/>
        </w:rPr>
      </w:pPr>
      <w:r>
        <w:rPr>
          <w:noProof/>
        </w:rPr>
        <w:drawing>
          <wp:inline distT="0" distB="0" distL="114300" distR="114300" wp14:anchorId="44A5D4F3" wp14:editId="28E751A2">
            <wp:extent cx="6033135" cy="3110230"/>
            <wp:effectExtent l="0" t="0" r="1905" b="139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6033135" cy="3110230"/>
                    </a:xfrm>
                    <a:prstGeom prst="rect">
                      <a:avLst/>
                    </a:prstGeom>
                    <a:noFill/>
                    <a:ln>
                      <a:noFill/>
                    </a:ln>
                  </pic:spPr>
                </pic:pic>
              </a:graphicData>
            </a:graphic>
          </wp:inline>
        </w:drawing>
      </w:r>
    </w:p>
    <w:p w14:paraId="1F7B6B4D" w14:textId="77777777" w:rsidR="009A3CB8" w:rsidRDefault="00000000">
      <w:pPr>
        <w:pBdr>
          <w:bottom w:val="single" w:sz="6" w:space="1" w:color="D9E6F5"/>
        </w:pBdr>
        <w:spacing w:before="160" w:after="60"/>
        <w:rPr>
          <w:rFonts w:hint="eastAsia"/>
          <w:lang w:eastAsia="zh-CN"/>
        </w:rPr>
      </w:pPr>
      <w:r>
        <w:rPr>
          <w:b/>
          <w:color w:val="003F88"/>
          <w:sz w:val="28"/>
          <w:lang w:eastAsia="zh-CN"/>
        </w:rPr>
        <w:t>6. 购书大厅原型设计</w:t>
      </w:r>
    </w:p>
    <w:p w14:paraId="5CD02331" w14:textId="77777777" w:rsidR="009A3CB8" w:rsidRDefault="00000000">
      <w:pPr>
        <w:spacing w:before="80" w:after="20"/>
        <w:rPr>
          <w:rFonts w:hint="eastAsia"/>
          <w:lang w:eastAsia="zh-CN"/>
        </w:rPr>
      </w:pPr>
      <w:r>
        <w:rPr>
          <w:b/>
          <w:color w:val="232323"/>
          <w:sz w:val="24"/>
          <w:lang w:eastAsia="zh-CN"/>
        </w:rPr>
        <w:t>设计目标</w:t>
      </w:r>
    </w:p>
    <w:p w14:paraId="37E2EDD0" w14:textId="77777777" w:rsidR="009A3CB8" w:rsidRDefault="00000000">
      <w:pPr>
        <w:spacing w:after="40" w:line="324" w:lineRule="auto"/>
        <w:rPr>
          <w:rFonts w:hint="eastAsia"/>
          <w:lang w:eastAsia="zh-CN"/>
        </w:rPr>
      </w:pPr>
      <w:r>
        <w:rPr>
          <w:lang w:eastAsia="zh-CN"/>
        </w:rPr>
        <w:t>帮助用户通过搜索和筛选快速找到目标教材。</w:t>
      </w:r>
    </w:p>
    <w:p w14:paraId="17CA0454" w14:textId="77777777" w:rsidR="009A3CB8" w:rsidRDefault="00000000">
      <w:pPr>
        <w:spacing w:before="80" w:after="20"/>
        <w:rPr>
          <w:rFonts w:hint="eastAsia"/>
        </w:rPr>
      </w:pPr>
      <w:proofErr w:type="spellStart"/>
      <w:r>
        <w:rPr>
          <w:b/>
          <w:color w:val="232323"/>
          <w:sz w:val="24"/>
        </w:rPr>
        <w:t>功能说明</w:t>
      </w:r>
      <w:proofErr w:type="spellEnd"/>
    </w:p>
    <w:p w14:paraId="3C14D419" w14:textId="77777777" w:rsidR="009A3CB8" w:rsidRDefault="00000000">
      <w:pPr>
        <w:pStyle w:val="a0"/>
        <w:spacing w:after="0" w:line="300" w:lineRule="auto"/>
        <w:rPr>
          <w:rFonts w:hint="eastAsia"/>
          <w:lang w:eastAsia="zh-CN"/>
        </w:rPr>
      </w:pPr>
      <w:r>
        <w:rPr>
          <w:lang w:eastAsia="zh-CN"/>
        </w:rPr>
        <w:t>左侧设置“精准筛选器”，包含校区、学院 / 学科、特色要求等条件。</w:t>
      </w:r>
    </w:p>
    <w:p w14:paraId="061984CC" w14:textId="77777777" w:rsidR="009A3CB8" w:rsidRDefault="00000000">
      <w:pPr>
        <w:pStyle w:val="a0"/>
        <w:spacing w:after="0" w:line="300" w:lineRule="auto"/>
        <w:rPr>
          <w:rFonts w:hint="eastAsia"/>
          <w:lang w:eastAsia="zh-CN"/>
        </w:rPr>
      </w:pPr>
      <w:r>
        <w:rPr>
          <w:lang w:eastAsia="zh-CN"/>
        </w:rPr>
        <w:lastRenderedPageBreak/>
        <w:t>右侧按卡片</w:t>
      </w:r>
      <w:proofErr w:type="gramStart"/>
      <w:r>
        <w:rPr>
          <w:lang w:eastAsia="zh-CN"/>
        </w:rPr>
        <w:t>流展示</w:t>
      </w:r>
      <w:proofErr w:type="gramEnd"/>
      <w:r>
        <w:rPr>
          <w:lang w:eastAsia="zh-CN"/>
        </w:rPr>
        <w:t>书籍结果，支持综合排序、价格从低到高、最新发布、同校区优先。</w:t>
      </w:r>
    </w:p>
    <w:p w14:paraId="1C08450D" w14:textId="77777777" w:rsidR="009A3CB8" w:rsidRDefault="00000000">
      <w:pPr>
        <w:pStyle w:val="a0"/>
        <w:spacing w:after="0" w:line="300" w:lineRule="auto"/>
        <w:rPr>
          <w:rFonts w:hint="eastAsia"/>
          <w:lang w:eastAsia="zh-CN"/>
        </w:rPr>
      </w:pPr>
      <w:r>
        <w:rPr>
          <w:lang w:eastAsia="zh-CN"/>
        </w:rPr>
        <w:t>每个商品卡片展示封面、书名、作者、价格、校区、成色、AI 推荐指数和卖家信誉分。</w:t>
      </w:r>
    </w:p>
    <w:p w14:paraId="37CCCAEB" w14:textId="7878EC8B" w:rsidR="009A3CB8" w:rsidRDefault="00000000" w:rsidP="00E15A29">
      <w:pPr>
        <w:pStyle w:val="a0"/>
        <w:spacing w:after="0" w:line="300" w:lineRule="auto"/>
        <w:rPr>
          <w:rFonts w:hint="eastAsia"/>
          <w:lang w:eastAsia="zh-CN"/>
        </w:rPr>
      </w:pPr>
      <w:r>
        <w:rPr>
          <w:lang w:eastAsia="zh-CN"/>
        </w:rPr>
        <w:t>页面底部提供“登记心仪书籍清单”入口，用于缺货登记与后续提醒。</w:t>
      </w:r>
    </w:p>
    <w:p w14:paraId="46917A8E" w14:textId="77777777" w:rsidR="009A3CB8" w:rsidRDefault="00000000">
      <w:pPr>
        <w:rPr>
          <w:rFonts w:hint="eastAsia"/>
          <w:b/>
          <w:szCs w:val="21"/>
          <w:lang w:eastAsia="zh-CN"/>
        </w:rPr>
      </w:pPr>
      <w:r>
        <w:rPr>
          <w:b/>
          <w:szCs w:val="21"/>
          <w:lang w:eastAsia="zh-CN"/>
        </w:rPr>
        <w:t>购书大厅整体页面</w:t>
      </w:r>
    </w:p>
    <w:p w14:paraId="5617639D" w14:textId="77777777" w:rsidR="009A3CB8" w:rsidRDefault="00000000">
      <w:pPr>
        <w:rPr>
          <w:rFonts w:hint="eastAsia"/>
        </w:rPr>
      </w:pPr>
      <w:r>
        <w:rPr>
          <w:noProof/>
        </w:rPr>
        <w:drawing>
          <wp:inline distT="0" distB="0" distL="114300" distR="114300" wp14:anchorId="4D338825" wp14:editId="4CFADA8B">
            <wp:extent cx="6303010" cy="3261360"/>
            <wp:effectExtent l="0" t="0" r="635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5"/>
                    <a:stretch>
                      <a:fillRect/>
                    </a:stretch>
                  </pic:blipFill>
                  <pic:spPr>
                    <a:xfrm>
                      <a:off x="0" y="0"/>
                      <a:ext cx="6303010" cy="3261360"/>
                    </a:xfrm>
                    <a:prstGeom prst="rect">
                      <a:avLst/>
                    </a:prstGeom>
                    <a:noFill/>
                    <a:ln>
                      <a:noFill/>
                    </a:ln>
                  </pic:spPr>
                </pic:pic>
              </a:graphicData>
            </a:graphic>
          </wp:inline>
        </w:drawing>
      </w:r>
    </w:p>
    <w:p w14:paraId="5A55698E" w14:textId="77777777" w:rsidR="009A3CB8" w:rsidRDefault="00000000">
      <w:pPr>
        <w:rPr>
          <w:rFonts w:hint="eastAsia"/>
          <w:b/>
          <w:szCs w:val="21"/>
          <w:lang w:eastAsia="zh-CN"/>
        </w:rPr>
      </w:pPr>
      <w:r>
        <w:rPr>
          <w:b/>
          <w:szCs w:val="21"/>
          <w:lang w:eastAsia="zh-CN"/>
        </w:rPr>
        <w:t>左侧</w:t>
      </w:r>
      <w:proofErr w:type="gramStart"/>
      <w:r>
        <w:rPr>
          <w:b/>
          <w:szCs w:val="21"/>
          <w:lang w:eastAsia="zh-CN"/>
        </w:rPr>
        <w:t>筛选器</w:t>
      </w:r>
      <w:proofErr w:type="gramEnd"/>
      <w:r>
        <w:rPr>
          <w:b/>
          <w:szCs w:val="21"/>
          <w:lang w:eastAsia="zh-CN"/>
        </w:rPr>
        <w:t>区域</w:t>
      </w:r>
    </w:p>
    <w:p w14:paraId="19BF5F87" w14:textId="77777777" w:rsidR="009A3CB8" w:rsidRDefault="00000000">
      <w:pPr>
        <w:rPr>
          <w:rFonts w:hint="eastAsia"/>
          <w:b/>
          <w:color w:val="C00000"/>
          <w:sz w:val="20"/>
          <w:highlight w:val="yellow"/>
          <w:lang w:eastAsia="zh-CN"/>
        </w:rPr>
      </w:pPr>
      <w:r>
        <w:rPr>
          <w:noProof/>
        </w:rPr>
        <w:drawing>
          <wp:inline distT="0" distB="0" distL="114300" distR="114300" wp14:anchorId="4E9EDDF0" wp14:editId="3FB5190E">
            <wp:extent cx="1727835" cy="3246120"/>
            <wp:effectExtent l="0" t="0" r="9525"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6"/>
                    <a:stretch>
                      <a:fillRect/>
                    </a:stretch>
                  </pic:blipFill>
                  <pic:spPr>
                    <a:xfrm>
                      <a:off x="0" y="0"/>
                      <a:ext cx="1727835" cy="3246120"/>
                    </a:xfrm>
                    <a:prstGeom prst="rect">
                      <a:avLst/>
                    </a:prstGeom>
                    <a:noFill/>
                    <a:ln>
                      <a:noFill/>
                    </a:ln>
                  </pic:spPr>
                </pic:pic>
              </a:graphicData>
            </a:graphic>
          </wp:inline>
        </w:drawing>
      </w:r>
    </w:p>
    <w:p w14:paraId="6C257FA3" w14:textId="77777777" w:rsidR="00E15A29" w:rsidRDefault="00E15A29">
      <w:pPr>
        <w:rPr>
          <w:rFonts w:hint="eastAsia"/>
          <w:b/>
          <w:color w:val="C00000"/>
          <w:sz w:val="20"/>
          <w:highlight w:val="yellow"/>
          <w:lang w:eastAsia="zh-CN"/>
        </w:rPr>
      </w:pPr>
    </w:p>
    <w:p w14:paraId="5DC089F2" w14:textId="77777777" w:rsidR="009A3CB8" w:rsidRDefault="00000000">
      <w:pPr>
        <w:rPr>
          <w:rFonts w:hint="eastAsia"/>
          <w:b/>
          <w:szCs w:val="21"/>
          <w:lang w:eastAsia="zh-CN"/>
        </w:rPr>
      </w:pPr>
      <w:r>
        <w:rPr>
          <w:b/>
          <w:szCs w:val="21"/>
          <w:lang w:eastAsia="zh-CN"/>
        </w:rPr>
        <w:lastRenderedPageBreak/>
        <w:t>顶部排序切换区域</w:t>
      </w:r>
    </w:p>
    <w:p w14:paraId="3E78E2D4" w14:textId="77777777" w:rsidR="009A3CB8" w:rsidRDefault="00000000">
      <w:pPr>
        <w:rPr>
          <w:rFonts w:hint="eastAsia"/>
          <w:b/>
          <w:color w:val="C00000"/>
          <w:sz w:val="20"/>
          <w:highlight w:val="yellow"/>
          <w:lang w:eastAsia="zh-CN"/>
        </w:rPr>
      </w:pPr>
      <w:r>
        <w:rPr>
          <w:noProof/>
        </w:rPr>
        <w:drawing>
          <wp:inline distT="0" distB="0" distL="114300" distR="114300" wp14:anchorId="218EF1E6" wp14:editId="03E2C6CC">
            <wp:extent cx="6301740" cy="497840"/>
            <wp:effectExtent l="0" t="0" r="7620" b="508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7"/>
                    <a:stretch>
                      <a:fillRect/>
                    </a:stretch>
                  </pic:blipFill>
                  <pic:spPr>
                    <a:xfrm>
                      <a:off x="0" y="0"/>
                      <a:ext cx="6301740" cy="497840"/>
                    </a:xfrm>
                    <a:prstGeom prst="rect">
                      <a:avLst/>
                    </a:prstGeom>
                    <a:noFill/>
                    <a:ln>
                      <a:noFill/>
                    </a:ln>
                  </pic:spPr>
                </pic:pic>
              </a:graphicData>
            </a:graphic>
          </wp:inline>
        </w:drawing>
      </w:r>
    </w:p>
    <w:p w14:paraId="3EA2B7A8" w14:textId="77777777" w:rsidR="009A3CB8" w:rsidRDefault="00000000">
      <w:pPr>
        <w:rPr>
          <w:rFonts w:hint="eastAsia"/>
          <w:b/>
          <w:szCs w:val="21"/>
          <w:lang w:eastAsia="zh-CN"/>
        </w:rPr>
      </w:pPr>
      <w:r>
        <w:rPr>
          <w:b/>
          <w:szCs w:val="21"/>
          <w:lang w:eastAsia="zh-CN"/>
        </w:rPr>
        <w:t>书籍卡片流区域</w:t>
      </w:r>
    </w:p>
    <w:p w14:paraId="036C7D4E" w14:textId="77777777" w:rsidR="009A3CB8" w:rsidRDefault="00000000">
      <w:pPr>
        <w:rPr>
          <w:rFonts w:hint="eastAsia"/>
          <w:b/>
          <w:color w:val="C00000"/>
          <w:sz w:val="20"/>
          <w:highlight w:val="yellow"/>
          <w:lang w:eastAsia="zh-CN"/>
        </w:rPr>
      </w:pPr>
      <w:r>
        <w:rPr>
          <w:noProof/>
        </w:rPr>
        <w:drawing>
          <wp:inline distT="0" distB="0" distL="114300" distR="114300" wp14:anchorId="2DF1231A" wp14:editId="16DC6F9E">
            <wp:extent cx="6299200" cy="4007485"/>
            <wp:effectExtent l="0" t="0" r="10160" b="63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8"/>
                    <a:stretch>
                      <a:fillRect/>
                    </a:stretch>
                  </pic:blipFill>
                  <pic:spPr>
                    <a:xfrm>
                      <a:off x="0" y="0"/>
                      <a:ext cx="6299200" cy="4007485"/>
                    </a:xfrm>
                    <a:prstGeom prst="rect">
                      <a:avLst/>
                    </a:prstGeom>
                    <a:noFill/>
                    <a:ln>
                      <a:noFill/>
                    </a:ln>
                  </pic:spPr>
                </pic:pic>
              </a:graphicData>
            </a:graphic>
          </wp:inline>
        </w:drawing>
      </w:r>
    </w:p>
    <w:p w14:paraId="740FC192" w14:textId="77777777" w:rsidR="009A3CB8" w:rsidRDefault="00000000">
      <w:pPr>
        <w:rPr>
          <w:rFonts w:hint="eastAsia"/>
          <w:b/>
          <w:szCs w:val="21"/>
          <w:lang w:eastAsia="zh-CN"/>
        </w:rPr>
      </w:pPr>
      <w:r>
        <w:rPr>
          <w:b/>
          <w:szCs w:val="21"/>
          <w:lang w:eastAsia="zh-CN"/>
        </w:rPr>
        <w:t>缺货登记提示区域</w:t>
      </w:r>
    </w:p>
    <w:p w14:paraId="1B81ECA3" w14:textId="35AE1643" w:rsidR="000B52A7" w:rsidRDefault="00000000">
      <w:pPr>
        <w:rPr>
          <w:rFonts w:hint="eastAsia"/>
          <w:b/>
          <w:color w:val="C00000"/>
          <w:sz w:val="20"/>
          <w:highlight w:val="yellow"/>
          <w:lang w:eastAsia="zh-CN"/>
        </w:rPr>
      </w:pPr>
      <w:r>
        <w:rPr>
          <w:noProof/>
        </w:rPr>
        <w:drawing>
          <wp:inline distT="0" distB="0" distL="114300" distR="114300" wp14:anchorId="21B2CBB4" wp14:editId="633D80EB">
            <wp:extent cx="6308725" cy="2085340"/>
            <wp:effectExtent l="0" t="0" r="635" b="254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9"/>
                    <a:stretch>
                      <a:fillRect/>
                    </a:stretch>
                  </pic:blipFill>
                  <pic:spPr>
                    <a:xfrm>
                      <a:off x="0" y="0"/>
                      <a:ext cx="6308725" cy="2085340"/>
                    </a:xfrm>
                    <a:prstGeom prst="rect">
                      <a:avLst/>
                    </a:prstGeom>
                    <a:noFill/>
                    <a:ln>
                      <a:noFill/>
                    </a:ln>
                  </pic:spPr>
                </pic:pic>
              </a:graphicData>
            </a:graphic>
          </wp:inline>
        </w:drawing>
      </w:r>
    </w:p>
    <w:p w14:paraId="7298E061" w14:textId="77777777" w:rsidR="000B52A7" w:rsidRDefault="000B52A7">
      <w:pPr>
        <w:spacing w:after="0" w:line="240" w:lineRule="auto"/>
        <w:rPr>
          <w:rFonts w:hint="eastAsia"/>
          <w:b/>
          <w:color w:val="C00000"/>
          <w:sz w:val="20"/>
          <w:highlight w:val="yellow"/>
          <w:lang w:eastAsia="zh-CN"/>
        </w:rPr>
      </w:pPr>
      <w:r>
        <w:rPr>
          <w:rFonts w:hint="eastAsia"/>
          <w:b/>
          <w:color w:val="C00000"/>
          <w:sz w:val="20"/>
          <w:highlight w:val="yellow"/>
          <w:lang w:eastAsia="zh-CN"/>
        </w:rPr>
        <w:br w:type="page"/>
      </w:r>
    </w:p>
    <w:p w14:paraId="625FE096" w14:textId="77777777" w:rsidR="009A3CB8" w:rsidRDefault="00000000">
      <w:pPr>
        <w:pBdr>
          <w:bottom w:val="single" w:sz="6" w:space="1" w:color="D9E6F5"/>
        </w:pBdr>
        <w:spacing w:before="160" w:after="60"/>
        <w:rPr>
          <w:rFonts w:hint="eastAsia"/>
          <w:lang w:eastAsia="zh-CN"/>
        </w:rPr>
      </w:pPr>
      <w:r>
        <w:rPr>
          <w:b/>
          <w:color w:val="003F88"/>
          <w:sz w:val="28"/>
          <w:lang w:eastAsia="zh-CN"/>
        </w:rPr>
        <w:lastRenderedPageBreak/>
        <w:t>7. 书籍详情页原型设计</w:t>
      </w:r>
    </w:p>
    <w:p w14:paraId="1337BD40" w14:textId="77777777" w:rsidR="009A3CB8" w:rsidRDefault="00000000">
      <w:pPr>
        <w:spacing w:before="80" w:after="20"/>
        <w:rPr>
          <w:rFonts w:hint="eastAsia"/>
          <w:lang w:eastAsia="zh-CN"/>
        </w:rPr>
      </w:pPr>
      <w:r>
        <w:rPr>
          <w:b/>
          <w:color w:val="232323"/>
          <w:sz w:val="24"/>
          <w:lang w:eastAsia="zh-CN"/>
        </w:rPr>
        <w:t>设计目标</w:t>
      </w:r>
    </w:p>
    <w:p w14:paraId="5C640329" w14:textId="77777777" w:rsidR="009A3CB8" w:rsidRDefault="00000000">
      <w:pPr>
        <w:spacing w:after="40" w:line="324" w:lineRule="auto"/>
        <w:rPr>
          <w:rFonts w:hint="eastAsia"/>
          <w:lang w:eastAsia="zh-CN"/>
        </w:rPr>
      </w:pPr>
      <w:r>
        <w:rPr>
          <w:lang w:eastAsia="zh-CN"/>
        </w:rPr>
        <w:t>帮助用户在购买前完成完整决策。</w:t>
      </w:r>
    </w:p>
    <w:p w14:paraId="03DA1D9B" w14:textId="77777777" w:rsidR="009A3CB8" w:rsidRDefault="00000000">
      <w:pPr>
        <w:spacing w:before="80" w:after="20"/>
        <w:rPr>
          <w:rFonts w:hint="eastAsia"/>
        </w:rPr>
      </w:pPr>
      <w:proofErr w:type="spellStart"/>
      <w:r>
        <w:rPr>
          <w:b/>
          <w:color w:val="232323"/>
          <w:sz w:val="24"/>
        </w:rPr>
        <w:t>功能说明</w:t>
      </w:r>
      <w:proofErr w:type="spellEnd"/>
    </w:p>
    <w:p w14:paraId="61AE7163" w14:textId="77777777" w:rsidR="009A3CB8" w:rsidRDefault="00000000">
      <w:pPr>
        <w:pStyle w:val="a0"/>
        <w:spacing w:after="0" w:line="300" w:lineRule="auto"/>
        <w:rPr>
          <w:rFonts w:hint="eastAsia"/>
          <w:lang w:eastAsia="zh-CN"/>
        </w:rPr>
      </w:pPr>
      <w:r>
        <w:rPr>
          <w:lang w:eastAsia="zh-CN"/>
        </w:rPr>
        <w:t>页面左侧为书籍图片展示区，支持</w:t>
      </w:r>
      <w:proofErr w:type="gramStart"/>
      <w:r>
        <w:rPr>
          <w:lang w:eastAsia="zh-CN"/>
        </w:rPr>
        <w:t>缩略图</w:t>
      </w:r>
      <w:proofErr w:type="gramEnd"/>
      <w:r>
        <w:rPr>
          <w:lang w:eastAsia="zh-CN"/>
        </w:rPr>
        <w:t>切换。</w:t>
      </w:r>
    </w:p>
    <w:p w14:paraId="7C40D800" w14:textId="77777777" w:rsidR="009A3CB8" w:rsidRDefault="00000000">
      <w:pPr>
        <w:pStyle w:val="a0"/>
        <w:spacing w:after="0" w:line="300" w:lineRule="auto"/>
        <w:rPr>
          <w:rFonts w:hint="eastAsia"/>
          <w:lang w:eastAsia="zh-CN"/>
        </w:rPr>
      </w:pPr>
      <w:r>
        <w:rPr>
          <w:lang w:eastAsia="zh-CN"/>
        </w:rPr>
        <w:t>右侧展示书名、作者、ISBN、出版社、价格、面交方式、成色等信息。</w:t>
      </w:r>
    </w:p>
    <w:p w14:paraId="5EAB6D90" w14:textId="77777777" w:rsidR="009A3CB8" w:rsidRDefault="00000000">
      <w:pPr>
        <w:pStyle w:val="a0"/>
        <w:spacing w:after="0" w:line="300" w:lineRule="auto"/>
        <w:rPr>
          <w:rFonts w:hint="eastAsia"/>
          <w:lang w:eastAsia="zh-CN"/>
        </w:rPr>
      </w:pPr>
      <w:r>
        <w:rPr>
          <w:lang w:eastAsia="zh-CN"/>
        </w:rPr>
        <w:t>中部嵌入“AI 大数据：课程选书必要性深度剖析”模块，显示综合推荐指数、标签与总结语。</w:t>
      </w:r>
    </w:p>
    <w:p w14:paraId="71970700" w14:textId="77777777" w:rsidR="009A3CB8" w:rsidRDefault="00000000">
      <w:pPr>
        <w:pStyle w:val="a0"/>
        <w:spacing w:after="0" w:line="300" w:lineRule="auto"/>
        <w:rPr>
          <w:rFonts w:hint="eastAsia"/>
          <w:lang w:eastAsia="zh-CN"/>
        </w:rPr>
      </w:pPr>
      <w:r>
        <w:rPr>
          <w:lang w:eastAsia="zh-CN"/>
        </w:rPr>
        <w:t>页面同时展示卖家身份认证说明、收藏按钮、联系卖家与购买入口，强调可信度与转化路径。</w:t>
      </w:r>
    </w:p>
    <w:p w14:paraId="423D21B7" w14:textId="77777777" w:rsidR="009A3CB8" w:rsidRDefault="00000000">
      <w:pPr>
        <w:rPr>
          <w:rFonts w:hint="eastAsia"/>
          <w:b/>
          <w:szCs w:val="21"/>
          <w:lang w:eastAsia="zh-CN"/>
        </w:rPr>
      </w:pPr>
      <w:r>
        <w:rPr>
          <w:b/>
          <w:szCs w:val="21"/>
          <w:lang w:eastAsia="zh-CN"/>
        </w:rPr>
        <w:t>书籍详情页整体</w:t>
      </w:r>
    </w:p>
    <w:p w14:paraId="3E4336F5" w14:textId="77777777" w:rsidR="009A3CB8" w:rsidRDefault="00000000">
      <w:pPr>
        <w:rPr>
          <w:rFonts w:hint="eastAsia"/>
          <w:b/>
          <w:color w:val="C00000"/>
          <w:sz w:val="20"/>
          <w:highlight w:val="yellow"/>
          <w:lang w:eastAsia="zh-CN"/>
        </w:rPr>
      </w:pPr>
      <w:r>
        <w:rPr>
          <w:noProof/>
        </w:rPr>
        <w:drawing>
          <wp:inline distT="0" distB="0" distL="114300" distR="114300" wp14:anchorId="4987B0FB" wp14:editId="759D5F74">
            <wp:extent cx="6298565" cy="3710940"/>
            <wp:effectExtent l="0" t="0" r="10795" b="762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0"/>
                    <a:stretch>
                      <a:fillRect/>
                    </a:stretch>
                  </pic:blipFill>
                  <pic:spPr>
                    <a:xfrm>
                      <a:off x="0" y="0"/>
                      <a:ext cx="6298565" cy="3710940"/>
                    </a:xfrm>
                    <a:prstGeom prst="rect">
                      <a:avLst/>
                    </a:prstGeom>
                    <a:noFill/>
                    <a:ln>
                      <a:noFill/>
                    </a:ln>
                  </pic:spPr>
                </pic:pic>
              </a:graphicData>
            </a:graphic>
          </wp:inline>
        </w:drawing>
      </w:r>
    </w:p>
    <w:p w14:paraId="33A027CD" w14:textId="77777777" w:rsidR="009A3CB8" w:rsidRDefault="00000000">
      <w:pPr>
        <w:rPr>
          <w:rFonts w:hint="eastAsia"/>
          <w:b/>
          <w:szCs w:val="21"/>
          <w:lang w:eastAsia="zh-CN"/>
        </w:rPr>
      </w:pPr>
      <w:r>
        <w:rPr>
          <w:b/>
          <w:szCs w:val="21"/>
          <w:lang w:eastAsia="zh-CN"/>
        </w:rPr>
        <w:t>价格 / 成色 / 面交信息区域</w:t>
      </w:r>
    </w:p>
    <w:p w14:paraId="2223B24D" w14:textId="77777777" w:rsidR="009A3CB8" w:rsidRDefault="00000000">
      <w:pPr>
        <w:rPr>
          <w:rFonts w:hint="eastAsia"/>
          <w:b/>
          <w:color w:val="C00000"/>
          <w:sz w:val="20"/>
          <w:highlight w:val="yellow"/>
          <w:lang w:eastAsia="zh-CN"/>
        </w:rPr>
      </w:pPr>
      <w:r>
        <w:rPr>
          <w:noProof/>
        </w:rPr>
        <w:drawing>
          <wp:inline distT="0" distB="0" distL="114300" distR="114300" wp14:anchorId="3163CFEA" wp14:editId="5D2C17B4">
            <wp:extent cx="6303010" cy="1012825"/>
            <wp:effectExtent l="0" t="0" r="6350" b="825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1"/>
                    <a:stretch>
                      <a:fillRect/>
                    </a:stretch>
                  </pic:blipFill>
                  <pic:spPr>
                    <a:xfrm>
                      <a:off x="0" y="0"/>
                      <a:ext cx="6303010" cy="1012825"/>
                    </a:xfrm>
                    <a:prstGeom prst="rect">
                      <a:avLst/>
                    </a:prstGeom>
                    <a:noFill/>
                    <a:ln>
                      <a:noFill/>
                    </a:ln>
                  </pic:spPr>
                </pic:pic>
              </a:graphicData>
            </a:graphic>
          </wp:inline>
        </w:drawing>
      </w:r>
    </w:p>
    <w:p w14:paraId="5A74001A" w14:textId="77777777" w:rsidR="00E15A29" w:rsidRDefault="00E15A29">
      <w:pPr>
        <w:rPr>
          <w:rFonts w:hint="eastAsia"/>
          <w:b/>
          <w:color w:val="C00000"/>
          <w:sz w:val="20"/>
          <w:highlight w:val="yellow"/>
          <w:lang w:eastAsia="zh-CN"/>
        </w:rPr>
      </w:pPr>
    </w:p>
    <w:p w14:paraId="4E7BEABF" w14:textId="77777777" w:rsidR="009A3CB8" w:rsidRDefault="00000000">
      <w:pPr>
        <w:rPr>
          <w:rFonts w:hint="eastAsia"/>
          <w:b/>
          <w:szCs w:val="21"/>
          <w:lang w:eastAsia="zh-CN"/>
        </w:rPr>
      </w:pPr>
      <w:r>
        <w:rPr>
          <w:b/>
          <w:szCs w:val="21"/>
          <w:lang w:eastAsia="zh-CN"/>
        </w:rPr>
        <w:lastRenderedPageBreak/>
        <w:t>AI 必要性评分模块</w:t>
      </w:r>
    </w:p>
    <w:p w14:paraId="02E972C3" w14:textId="77777777" w:rsidR="009A3CB8" w:rsidRDefault="00000000">
      <w:pPr>
        <w:rPr>
          <w:rFonts w:hint="eastAsia"/>
          <w:b/>
          <w:color w:val="C00000"/>
          <w:sz w:val="20"/>
          <w:highlight w:val="yellow"/>
          <w:lang w:eastAsia="zh-CN"/>
        </w:rPr>
      </w:pPr>
      <w:r>
        <w:rPr>
          <w:noProof/>
        </w:rPr>
        <w:drawing>
          <wp:inline distT="0" distB="0" distL="114300" distR="114300" wp14:anchorId="7F962A1B" wp14:editId="3EDA4638">
            <wp:extent cx="6305550" cy="1727200"/>
            <wp:effectExtent l="0" t="0" r="3810" b="1016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2"/>
                    <a:stretch>
                      <a:fillRect/>
                    </a:stretch>
                  </pic:blipFill>
                  <pic:spPr>
                    <a:xfrm>
                      <a:off x="0" y="0"/>
                      <a:ext cx="6305550" cy="1727200"/>
                    </a:xfrm>
                    <a:prstGeom prst="rect">
                      <a:avLst/>
                    </a:prstGeom>
                    <a:noFill/>
                    <a:ln>
                      <a:noFill/>
                    </a:ln>
                  </pic:spPr>
                </pic:pic>
              </a:graphicData>
            </a:graphic>
          </wp:inline>
        </w:drawing>
      </w:r>
    </w:p>
    <w:p w14:paraId="50E4605B" w14:textId="77777777" w:rsidR="009A3CB8" w:rsidRDefault="00000000">
      <w:pPr>
        <w:rPr>
          <w:rFonts w:hint="eastAsia"/>
          <w:b/>
          <w:szCs w:val="21"/>
          <w:lang w:eastAsia="zh-CN"/>
        </w:rPr>
      </w:pPr>
      <w:r>
        <w:rPr>
          <w:b/>
          <w:szCs w:val="21"/>
          <w:lang w:eastAsia="zh-CN"/>
        </w:rPr>
        <w:t>卖家认证提示区域</w:t>
      </w:r>
    </w:p>
    <w:p w14:paraId="645161C5" w14:textId="77777777" w:rsidR="009A3CB8" w:rsidRDefault="00000000">
      <w:pPr>
        <w:rPr>
          <w:rFonts w:hint="eastAsia"/>
          <w:b/>
          <w:color w:val="C00000"/>
          <w:sz w:val="20"/>
          <w:highlight w:val="yellow"/>
          <w:lang w:eastAsia="zh-CN"/>
        </w:rPr>
      </w:pPr>
      <w:r>
        <w:rPr>
          <w:noProof/>
        </w:rPr>
        <w:drawing>
          <wp:inline distT="0" distB="0" distL="114300" distR="114300" wp14:anchorId="56C4A849" wp14:editId="5178DF78">
            <wp:extent cx="6306185" cy="983615"/>
            <wp:effectExtent l="0" t="0" r="3175" b="698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3"/>
                    <a:stretch>
                      <a:fillRect/>
                    </a:stretch>
                  </pic:blipFill>
                  <pic:spPr>
                    <a:xfrm>
                      <a:off x="0" y="0"/>
                      <a:ext cx="6306185" cy="983615"/>
                    </a:xfrm>
                    <a:prstGeom prst="rect">
                      <a:avLst/>
                    </a:prstGeom>
                    <a:noFill/>
                    <a:ln>
                      <a:noFill/>
                    </a:ln>
                  </pic:spPr>
                </pic:pic>
              </a:graphicData>
            </a:graphic>
          </wp:inline>
        </w:drawing>
      </w:r>
    </w:p>
    <w:p w14:paraId="2120A3D3" w14:textId="77777777" w:rsidR="009A3CB8" w:rsidRDefault="00000000">
      <w:pPr>
        <w:rPr>
          <w:rFonts w:hint="eastAsia"/>
          <w:b/>
          <w:szCs w:val="21"/>
          <w:lang w:eastAsia="zh-CN"/>
        </w:rPr>
      </w:pPr>
      <w:r>
        <w:rPr>
          <w:b/>
          <w:szCs w:val="21"/>
          <w:lang w:eastAsia="zh-CN"/>
        </w:rPr>
        <w:t>收藏 / 联系卖家 / 购买按钮区</w:t>
      </w:r>
    </w:p>
    <w:p w14:paraId="7C39A6A5" w14:textId="77777777" w:rsidR="009A3CB8" w:rsidRDefault="00000000">
      <w:pPr>
        <w:rPr>
          <w:rFonts w:hint="eastAsia"/>
          <w:b/>
          <w:color w:val="C00000"/>
          <w:sz w:val="20"/>
          <w:highlight w:val="yellow"/>
          <w:lang w:eastAsia="zh-CN"/>
        </w:rPr>
      </w:pPr>
      <w:r>
        <w:rPr>
          <w:noProof/>
        </w:rPr>
        <w:drawing>
          <wp:inline distT="0" distB="0" distL="114300" distR="114300" wp14:anchorId="2521EE77" wp14:editId="21C605FA">
            <wp:extent cx="6305550" cy="831850"/>
            <wp:effectExtent l="0" t="0" r="3810" b="635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4"/>
                    <a:stretch>
                      <a:fillRect/>
                    </a:stretch>
                  </pic:blipFill>
                  <pic:spPr>
                    <a:xfrm>
                      <a:off x="0" y="0"/>
                      <a:ext cx="6305550" cy="831850"/>
                    </a:xfrm>
                    <a:prstGeom prst="rect">
                      <a:avLst/>
                    </a:prstGeom>
                    <a:noFill/>
                    <a:ln>
                      <a:noFill/>
                    </a:ln>
                  </pic:spPr>
                </pic:pic>
              </a:graphicData>
            </a:graphic>
          </wp:inline>
        </w:drawing>
      </w:r>
    </w:p>
    <w:p w14:paraId="4ABB15B5" w14:textId="77777777" w:rsidR="009A3CB8" w:rsidRDefault="00000000">
      <w:pPr>
        <w:pBdr>
          <w:bottom w:val="single" w:sz="6" w:space="1" w:color="D9E6F5"/>
        </w:pBdr>
        <w:spacing w:before="160" w:after="60"/>
        <w:rPr>
          <w:rFonts w:hint="eastAsia"/>
          <w:b/>
          <w:color w:val="003F88"/>
          <w:sz w:val="28"/>
          <w:lang w:eastAsia="zh-CN"/>
        </w:rPr>
      </w:pPr>
      <w:r>
        <w:rPr>
          <w:noProof/>
        </w:rPr>
        <w:drawing>
          <wp:inline distT="0" distB="0" distL="114300" distR="114300" wp14:anchorId="44E00AE2" wp14:editId="620E4961">
            <wp:extent cx="1883410" cy="854710"/>
            <wp:effectExtent l="0" t="0" r="6350" b="1397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5"/>
                    <a:stretch>
                      <a:fillRect/>
                    </a:stretch>
                  </pic:blipFill>
                  <pic:spPr>
                    <a:xfrm>
                      <a:off x="0" y="0"/>
                      <a:ext cx="1883410" cy="854710"/>
                    </a:xfrm>
                    <a:prstGeom prst="rect">
                      <a:avLst/>
                    </a:prstGeom>
                    <a:noFill/>
                    <a:ln>
                      <a:noFill/>
                    </a:ln>
                  </pic:spPr>
                </pic:pic>
              </a:graphicData>
            </a:graphic>
          </wp:inline>
        </w:drawing>
      </w:r>
      <w:r>
        <w:rPr>
          <w:noProof/>
        </w:rPr>
        <w:drawing>
          <wp:inline distT="0" distB="0" distL="114300" distR="114300" wp14:anchorId="592200CD" wp14:editId="0885AE43">
            <wp:extent cx="4051935" cy="505460"/>
            <wp:effectExtent l="0" t="0" r="1905" b="1270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6"/>
                    <a:stretch>
                      <a:fillRect/>
                    </a:stretch>
                  </pic:blipFill>
                  <pic:spPr>
                    <a:xfrm>
                      <a:off x="0" y="0"/>
                      <a:ext cx="4051935" cy="505460"/>
                    </a:xfrm>
                    <a:prstGeom prst="rect">
                      <a:avLst/>
                    </a:prstGeom>
                    <a:noFill/>
                    <a:ln>
                      <a:noFill/>
                    </a:ln>
                  </pic:spPr>
                </pic:pic>
              </a:graphicData>
            </a:graphic>
          </wp:inline>
        </w:drawing>
      </w:r>
    </w:p>
    <w:p w14:paraId="063C8DB6" w14:textId="77777777" w:rsidR="009A3CB8" w:rsidRDefault="00000000">
      <w:pPr>
        <w:pBdr>
          <w:bottom w:val="single" w:sz="6" w:space="1" w:color="D9E6F5"/>
        </w:pBdr>
        <w:spacing w:before="160" w:after="60"/>
        <w:rPr>
          <w:rFonts w:hint="eastAsia"/>
          <w:lang w:eastAsia="zh-CN"/>
        </w:rPr>
      </w:pPr>
      <w:r>
        <w:rPr>
          <w:b/>
          <w:color w:val="003F88"/>
          <w:sz w:val="28"/>
          <w:lang w:eastAsia="zh-CN"/>
        </w:rPr>
        <w:t>8. 发布书籍页原型设计</w:t>
      </w:r>
    </w:p>
    <w:p w14:paraId="5C152122" w14:textId="77777777" w:rsidR="009A3CB8" w:rsidRDefault="00000000">
      <w:pPr>
        <w:spacing w:before="80" w:after="20"/>
        <w:rPr>
          <w:rFonts w:hint="eastAsia"/>
          <w:lang w:eastAsia="zh-CN"/>
        </w:rPr>
      </w:pPr>
      <w:r>
        <w:rPr>
          <w:b/>
          <w:color w:val="232323"/>
          <w:sz w:val="24"/>
          <w:lang w:eastAsia="zh-CN"/>
        </w:rPr>
        <w:t>设计目标</w:t>
      </w:r>
    </w:p>
    <w:p w14:paraId="31A50106" w14:textId="77777777" w:rsidR="009A3CB8" w:rsidRDefault="00000000">
      <w:pPr>
        <w:spacing w:after="40" w:line="324" w:lineRule="auto"/>
        <w:rPr>
          <w:rFonts w:hint="eastAsia"/>
          <w:lang w:eastAsia="zh-CN"/>
        </w:rPr>
      </w:pPr>
      <w:r>
        <w:rPr>
          <w:lang w:eastAsia="zh-CN"/>
        </w:rPr>
        <w:t>帮助卖家快速完成教材录入与上架。</w:t>
      </w:r>
    </w:p>
    <w:p w14:paraId="22251DB2" w14:textId="77777777" w:rsidR="009A3CB8" w:rsidRDefault="00000000">
      <w:pPr>
        <w:spacing w:before="80" w:after="20"/>
        <w:rPr>
          <w:rFonts w:hint="eastAsia"/>
        </w:rPr>
      </w:pPr>
      <w:proofErr w:type="spellStart"/>
      <w:r>
        <w:rPr>
          <w:b/>
          <w:color w:val="232323"/>
          <w:sz w:val="24"/>
        </w:rPr>
        <w:t>功能说明</w:t>
      </w:r>
      <w:proofErr w:type="spellEnd"/>
    </w:p>
    <w:p w14:paraId="04F0F954" w14:textId="77777777" w:rsidR="009A3CB8" w:rsidRDefault="00000000">
      <w:pPr>
        <w:pStyle w:val="a0"/>
        <w:spacing w:after="0" w:line="300" w:lineRule="auto"/>
        <w:rPr>
          <w:rFonts w:hint="eastAsia"/>
          <w:lang w:eastAsia="zh-CN"/>
        </w:rPr>
      </w:pPr>
      <w:r>
        <w:rPr>
          <w:lang w:eastAsia="zh-CN"/>
        </w:rPr>
        <w:t xml:space="preserve">页面支持“ISBN </w:t>
      </w:r>
      <w:proofErr w:type="gramStart"/>
      <w:r>
        <w:rPr>
          <w:lang w:eastAsia="zh-CN"/>
        </w:rPr>
        <w:t>极速扫码</w:t>
      </w:r>
      <w:proofErr w:type="gramEnd"/>
      <w:r>
        <w:rPr>
          <w:lang w:eastAsia="zh-CN"/>
        </w:rPr>
        <w:t>”和“手工录入”两种模式。</w:t>
      </w:r>
    </w:p>
    <w:p w14:paraId="2B99BFD1" w14:textId="77777777" w:rsidR="009A3CB8" w:rsidRDefault="00000000">
      <w:pPr>
        <w:pStyle w:val="a0"/>
        <w:spacing w:after="0" w:line="300" w:lineRule="auto"/>
        <w:rPr>
          <w:rFonts w:hint="eastAsia"/>
          <w:lang w:eastAsia="zh-CN"/>
        </w:rPr>
      </w:pPr>
      <w:r>
        <w:rPr>
          <w:lang w:eastAsia="zh-CN"/>
        </w:rPr>
        <w:t>手工录入模式需填写教材名称、课程名称、原价、转卖价格、成色和补充说明。</w:t>
      </w:r>
    </w:p>
    <w:p w14:paraId="44608686" w14:textId="77777777" w:rsidR="009A3CB8" w:rsidRDefault="00000000">
      <w:pPr>
        <w:pStyle w:val="a0"/>
        <w:spacing w:after="0" w:line="300" w:lineRule="auto"/>
        <w:rPr>
          <w:rFonts w:hint="eastAsia"/>
          <w:lang w:eastAsia="zh-CN"/>
        </w:rPr>
      </w:pPr>
      <w:r>
        <w:rPr>
          <w:lang w:eastAsia="zh-CN"/>
        </w:rPr>
        <w:t>系统通过页面文案体现“建议按原价三折定价”的运营规则。</w:t>
      </w:r>
    </w:p>
    <w:p w14:paraId="4615951A" w14:textId="77777777" w:rsidR="009A3CB8" w:rsidRDefault="00000000">
      <w:pPr>
        <w:pStyle w:val="a0"/>
        <w:spacing w:after="0" w:line="300" w:lineRule="auto"/>
        <w:rPr>
          <w:rFonts w:hint="eastAsia"/>
          <w:lang w:eastAsia="zh-CN"/>
        </w:rPr>
      </w:pPr>
      <w:r>
        <w:rPr>
          <w:lang w:eastAsia="zh-CN"/>
        </w:rPr>
        <w:t>发布完成后展示成功反馈，便于课堂展示卖书主流程。</w:t>
      </w:r>
    </w:p>
    <w:p w14:paraId="0C5AAF21" w14:textId="77777777" w:rsidR="009A3CB8" w:rsidRDefault="00000000">
      <w:pPr>
        <w:rPr>
          <w:rFonts w:hint="eastAsia"/>
          <w:b/>
          <w:szCs w:val="21"/>
          <w:lang w:eastAsia="zh-CN"/>
        </w:rPr>
      </w:pPr>
      <w:r>
        <w:rPr>
          <w:b/>
          <w:szCs w:val="21"/>
          <w:lang w:eastAsia="zh-CN"/>
        </w:rPr>
        <w:lastRenderedPageBreak/>
        <w:t>发布页整体</w:t>
      </w:r>
    </w:p>
    <w:p w14:paraId="0DFD2E21" w14:textId="77777777" w:rsidR="009A3CB8" w:rsidRDefault="00000000">
      <w:pPr>
        <w:rPr>
          <w:rFonts w:hint="eastAsia"/>
          <w:b/>
          <w:color w:val="C00000"/>
          <w:sz w:val="20"/>
          <w:highlight w:val="yellow"/>
          <w:lang w:eastAsia="zh-CN"/>
        </w:rPr>
      </w:pPr>
      <w:r>
        <w:rPr>
          <w:noProof/>
        </w:rPr>
        <w:drawing>
          <wp:inline distT="0" distB="0" distL="114300" distR="114300" wp14:anchorId="0B7B0880" wp14:editId="0A01C6E8">
            <wp:extent cx="6301105" cy="3917315"/>
            <wp:effectExtent l="0" t="0" r="8255" b="1460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7"/>
                    <a:stretch>
                      <a:fillRect/>
                    </a:stretch>
                  </pic:blipFill>
                  <pic:spPr>
                    <a:xfrm>
                      <a:off x="0" y="0"/>
                      <a:ext cx="6301105" cy="3917315"/>
                    </a:xfrm>
                    <a:prstGeom prst="rect">
                      <a:avLst/>
                    </a:prstGeom>
                    <a:noFill/>
                    <a:ln>
                      <a:noFill/>
                    </a:ln>
                  </pic:spPr>
                </pic:pic>
              </a:graphicData>
            </a:graphic>
          </wp:inline>
        </w:drawing>
      </w:r>
    </w:p>
    <w:p w14:paraId="44DF50C0" w14:textId="77777777" w:rsidR="009A3CB8" w:rsidRDefault="00000000">
      <w:pPr>
        <w:rPr>
          <w:rFonts w:hint="eastAsia"/>
          <w:b/>
          <w:szCs w:val="21"/>
          <w:lang w:eastAsia="zh-CN"/>
        </w:rPr>
      </w:pPr>
      <w:proofErr w:type="gramStart"/>
      <w:r>
        <w:rPr>
          <w:b/>
          <w:szCs w:val="21"/>
          <w:lang w:eastAsia="zh-CN"/>
        </w:rPr>
        <w:t>扫码录入</w:t>
      </w:r>
      <w:proofErr w:type="gramEnd"/>
      <w:r>
        <w:rPr>
          <w:b/>
          <w:szCs w:val="21"/>
          <w:lang w:eastAsia="zh-CN"/>
        </w:rPr>
        <w:t>模式界面</w:t>
      </w:r>
    </w:p>
    <w:p w14:paraId="1C60FB20" w14:textId="2F80E2CB" w:rsidR="000B52A7" w:rsidRDefault="00000000">
      <w:pPr>
        <w:rPr>
          <w:rFonts w:hint="eastAsia"/>
          <w:b/>
          <w:color w:val="C00000"/>
          <w:sz w:val="20"/>
          <w:highlight w:val="yellow"/>
          <w:lang w:eastAsia="zh-CN"/>
        </w:rPr>
      </w:pPr>
      <w:r>
        <w:rPr>
          <w:noProof/>
        </w:rPr>
        <w:drawing>
          <wp:inline distT="0" distB="0" distL="114300" distR="114300" wp14:anchorId="013872CC" wp14:editId="6D98BEA5">
            <wp:extent cx="6308725" cy="2940685"/>
            <wp:effectExtent l="0" t="0" r="635" b="63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8"/>
                    <a:stretch>
                      <a:fillRect/>
                    </a:stretch>
                  </pic:blipFill>
                  <pic:spPr>
                    <a:xfrm>
                      <a:off x="0" y="0"/>
                      <a:ext cx="6308725" cy="2940685"/>
                    </a:xfrm>
                    <a:prstGeom prst="rect">
                      <a:avLst/>
                    </a:prstGeom>
                    <a:noFill/>
                    <a:ln>
                      <a:noFill/>
                    </a:ln>
                  </pic:spPr>
                </pic:pic>
              </a:graphicData>
            </a:graphic>
          </wp:inline>
        </w:drawing>
      </w:r>
    </w:p>
    <w:p w14:paraId="7E8946B5" w14:textId="77777777" w:rsidR="000B52A7" w:rsidRDefault="000B52A7">
      <w:pPr>
        <w:spacing w:after="0" w:line="240" w:lineRule="auto"/>
        <w:rPr>
          <w:rFonts w:hint="eastAsia"/>
          <w:b/>
          <w:color w:val="C00000"/>
          <w:sz w:val="20"/>
          <w:highlight w:val="yellow"/>
          <w:lang w:eastAsia="zh-CN"/>
        </w:rPr>
      </w:pPr>
      <w:r>
        <w:rPr>
          <w:rFonts w:hint="eastAsia"/>
          <w:b/>
          <w:color w:val="C00000"/>
          <w:sz w:val="20"/>
          <w:highlight w:val="yellow"/>
          <w:lang w:eastAsia="zh-CN"/>
        </w:rPr>
        <w:br w:type="page"/>
      </w:r>
    </w:p>
    <w:p w14:paraId="472E11F1" w14:textId="77777777" w:rsidR="009A3CB8" w:rsidRDefault="00000000">
      <w:pPr>
        <w:rPr>
          <w:rFonts w:hint="eastAsia"/>
          <w:b/>
          <w:szCs w:val="21"/>
          <w:lang w:eastAsia="zh-CN"/>
        </w:rPr>
      </w:pPr>
      <w:r>
        <w:rPr>
          <w:b/>
          <w:szCs w:val="21"/>
          <w:lang w:eastAsia="zh-CN"/>
        </w:rPr>
        <w:lastRenderedPageBreak/>
        <w:t>手工录入表单界面</w:t>
      </w:r>
    </w:p>
    <w:p w14:paraId="4D732FEE" w14:textId="77777777" w:rsidR="009A3CB8" w:rsidRDefault="00000000">
      <w:pPr>
        <w:rPr>
          <w:rFonts w:hint="eastAsia"/>
          <w:b/>
          <w:color w:val="C00000"/>
          <w:sz w:val="20"/>
          <w:highlight w:val="yellow"/>
          <w:lang w:eastAsia="zh-CN"/>
        </w:rPr>
      </w:pPr>
      <w:r>
        <w:rPr>
          <w:noProof/>
        </w:rPr>
        <w:drawing>
          <wp:inline distT="0" distB="0" distL="114300" distR="114300" wp14:anchorId="17D6A52C" wp14:editId="208B5749">
            <wp:extent cx="6308725" cy="4600575"/>
            <wp:effectExtent l="0" t="0" r="635" b="190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9"/>
                    <a:stretch>
                      <a:fillRect/>
                    </a:stretch>
                  </pic:blipFill>
                  <pic:spPr>
                    <a:xfrm>
                      <a:off x="0" y="0"/>
                      <a:ext cx="6308725" cy="4600575"/>
                    </a:xfrm>
                    <a:prstGeom prst="rect">
                      <a:avLst/>
                    </a:prstGeom>
                    <a:noFill/>
                    <a:ln>
                      <a:noFill/>
                    </a:ln>
                  </pic:spPr>
                </pic:pic>
              </a:graphicData>
            </a:graphic>
          </wp:inline>
        </w:drawing>
      </w:r>
    </w:p>
    <w:p w14:paraId="57028E15" w14:textId="77777777" w:rsidR="009A3CB8" w:rsidRDefault="00000000">
      <w:pPr>
        <w:rPr>
          <w:rFonts w:hint="eastAsia"/>
          <w:b/>
          <w:szCs w:val="21"/>
          <w:lang w:eastAsia="zh-CN"/>
        </w:rPr>
      </w:pPr>
      <w:r>
        <w:rPr>
          <w:b/>
          <w:szCs w:val="21"/>
          <w:lang w:eastAsia="zh-CN"/>
        </w:rPr>
        <w:t>价格与成色设置区域</w:t>
      </w:r>
    </w:p>
    <w:p w14:paraId="1811A68E" w14:textId="2B390607" w:rsidR="000B52A7" w:rsidRDefault="00000000">
      <w:pPr>
        <w:rPr>
          <w:rFonts w:hint="eastAsia"/>
          <w:b/>
          <w:color w:val="C00000"/>
          <w:sz w:val="20"/>
          <w:highlight w:val="yellow"/>
          <w:lang w:eastAsia="zh-CN"/>
        </w:rPr>
      </w:pPr>
      <w:r>
        <w:rPr>
          <w:noProof/>
        </w:rPr>
        <w:drawing>
          <wp:inline distT="0" distB="0" distL="114300" distR="114300" wp14:anchorId="1CA05E3E" wp14:editId="4F4C3861">
            <wp:extent cx="6303010" cy="2343150"/>
            <wp:effectExtent l="0" t="0" r="6350" b="381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0"/>
                    <a:stretch>
                      <a:fillRect/>
                    </a:stretch>
                  </pic:blipFill>
                  <pic:spPr>
                    <a:xfrm>
                      <a:off x="0" y="0"/>
                      <a:ext cx="6303010" cy="2343150"/>
                    </a:xfrm>
                    <a:prstGeom prst="rect">
                      <a:avLst/>
                    </a:prstGeom>
                    <a:noFill/>
                    <a:ln>
                      <a:noFill/>
                    </a:ln>
                  </pic:spPr>
                </pic:pic>
              </a:graphicData>
            </a:graphic>
          </wp:inline>
        </w:drawing>
      </w:r>
    </w:p>
    <w:p w14:paraId="45A9174E" w14:textId="77777777" w:rsidR="000B52A7" w:rsidRDefault="000B52A7">
      <w:pPr>
        <w:spacing w:after="0" w:line="240" w:lineRule="auto"/>
        <w:rPr>
          <w:rFonts w:hint="eastAsia"/>
          <w:b/>
          <w:color w:val="C00000"/>
          <w:sz w:val="20"/>
          <w:highlight w:val="yellow"/>
          <w:lang w:eastAsia="zh-CN"/>
        </w:rPr>
      </w:pPr>
      <w:r>
        <w:rPr>
          <w:rFonts w:hint="eastAsia"/>
          <w:b/>
          <w:color w:val="C00000"/>
          <w:sz w:val="20"/>
          <w:highlight w:val="yellow"/>
          <w:lang w:eastAsia="zh-CN"/>
        </w:rPr>
        <w:br w:type="page"/>
      </w:r>
    </w:p>
    <w:p w14:paraId="782F50C7" w14:textId="77777777" w:rsidR="009A3CB8" w:rsidRDefault="00000000">
      <w:pPr>
        <w:rPr>
          <w:rFonts w:hint="eastAsia"/>
          <w:b/>
          <w:szCs w:val="21"/>
          <w:lang w:eastAsia="zh-CN"/>
        </w:rPr>
      </w:pPr>
      <w:r>
        <w:rPr>
          <w:b/>
          <w:szCs w:val="21"/>
          <w:lang w:eastAsia="zh-CN"/>
        </w:rPr>
        <w:lastRenderedPageBreak/>
        <w:t>发布成功提示页</w:t>
      </w:r>
    </w:p>
    <w:p w14:paraId="4A3ACF2A" w14:textId="77777777" w:rsidR="009A3CB8" w:rsidRDefault="00000000">
      <w:pPr>
        <w:rPr>
          <w:rFonts w:hint="eastAsia"/>
          <w:b/>
          <w:color w:val="C00000"/>
          <w:sz w:val="20"/>
          <w:highlight w:val="yellow"/>
          <w:lang w:eastAsia="zh-CN"/>
        </w:rPr>
      </w:pPr>
      <w:r>
        <w:rPr>
          <w:noProof/>
        </w:rPr>
        <w:drawing>
          <wp:inline distT="0" distB="0" distL="114300" distR="114300" wp14:anchorId="3A1BC27F" wp14:editId="56015322">
            <wp:extent cx="5656580" cy="3360420"/>
            <wp:effectExtent l="0" t="0" r="12700" b="762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1"/>
                    <a:stretch>
                      <a:fillRect/>
                    </a:stretch>
                  </pic:blipFill>
                  <pic:spPr>
                    <a:xfrm>
                      <a:off x="0" y="0"/>
                      <a:ext cx="5656580" cy="3360420"/>
                    </a:xfrm>
                    <a:prstGeom prst="rect">
                      <a:avLst/>
                    </a:prstGeom>
                    <a:noFill/>
                    <a:ln>
                      <a:noFill/>
                    </a:ln>
                  </pic:spPr>
                </pic:pic>
              </a:graphicData>
            </a:graphic>
          </wp:inline>
        </w:drawing>
      </w:r>
    </w:p>
    <w:p w14:paraId="4D2A5540" w14:textId="77777777" w:rsidR="009A3CB8" w:rsidRDefault="00000000">
      <w:pPr>
        <w:pBdr>
          <w:bottom w:val="single" w:sz="6" w:space="1" w:color="D9E6F5"/>
        </w:pBdr>
        <w:spacing w:before="160" w:after="60"/>
        <w:rPr>
          <w:rFonts w:hint="eastAsia"/>
          <w:lang w:eastAsia="zh-CN"/>
        </w:rPr>
      </w:pPr>
      <w:r>
        <w:rPr>
          <w:b/>
          <w:color w:val="003F88"/>
          <w:sz w:val="28"/>
          <w:lang w:eastAsia="zh-CN"/>
        </w:rPr>
        <w:t>9. 消息中心原型设计</w:t>
      </w:r>
    </w:p>
    <w:p w14:paraId="6C154DAA" w14:textId="77777777" w:rsidR="009A3CB8" w:rsidRDefault="00000000">
      <w:pPr>
        <w:spacing w:before="80" w:after="20"/>
        <w:rPr>
          <w:rFonts w:hint="eastAsia"/>
          <w:lang w:eastAsia="zh-CN"/>
        </w:rPr>
      </w:pPr>
      <w:r>
        <w:rPr>
          <w:b/>
          <w:color w:val="232323"/>
          <w:sz w:val="24"/>
          <w:lang w:eastAsia="zh-CN"/>
        </w:rPr>
        <w:t>设计目标</w:t>
      </w:r>
    </w:p>
    <w:p w14:paraId="085175A9" w14:textId="77777777" w:rsidR="009A3CB8" w:rsidRDefault="00000000">
      <w:pPr>
        <w:spacing w:after="40" w:line="324" w:lineRule="auto"/>
        <w:rPr>
          <w:rFonts w:hint="eastAsia"/>
          <w:lang w:eastAsia="zh-CN"/>
        </w:rPr>
      </w:pPr>
      <w:r>
        <w:rPr>
          <w:lang w:eastAsia="zh-CN"/>
        </w:rPr>
        <w:t>支撑买卖双方沟通、议价与面交协商。</w:t>
      </w:r>
    </w:p>
    <w:p w14:paraId="381B9476" w14:textId="77777777" w:rsidR="009A3CB8" w:rsidRDefault="00000000">
      <w:pPr>
        <w:spacing w:before="80" w:after="20"/>
        <w:rPr>
          <w:rFonts w:hint="eastAsia"/>
        </w:rPr>
      </w:pPr>
      <w:proofErr w:type="spellStart"/>
      <w:r>
        <w:rPr>
          <w:b/>
          <w:color w:val="232323"/>
          <w:sz w:val="24"/>
        </w:rPr>
        <w:t>功能说明</w:t>
      </w:r>
      <w:proofErr w:type="spellEnd"/>
    </w:p>
    <w:p w14:paraId="151B31F6" w14:textId="77777777" w:rsidR="009A3CB8" w:rsidRDefault="00000000">
      <w:pPr>
        <w:pStyle w:val="a0"/>
        <w:spacing w:after="0" w:line="300" w:lineRule="auto"/>
        <w:rPr>
          <w:rFonts w:hint="eastAsia"/>
          <w:lang w:eastAsia="zh-CN"/>
        </w:rPr>
      </w:pPr>
      <w:r>
        <w:rPr>
          <w:lang w:eastAsia="zh-CN"/>
        </w:rPr>
        <w:t>左侧为会话列表，显示对话对象、最后一条消息和未读提示。</w:t>
      </w:r>
    </w:p>
    <w:p w14:paraId="4F585B98" w14:textId="77777777" w:rsidR="009A3CB8" w:rsidRDefault="00000000">
      <w:pPr>
        <w:pStyle w:val="a0"/>
        <w:spacing w:after="0" w:line="300" w:lineRule="auto"/>
        <w:rPr>
          <w:rFonts w:hint="eastAsia"/>
          <w:lang w:eastAsia="zh-CN"/>
        </w:rPr>
      </w:pPr>
      <w:r>
        <w:rPr>
          <w:lang w:eastAsia="zh-CN"/>
        </w:rPr>
        <w:t>右侧为聊天窗口，包含商品引用卡片、消息气泡和输入区域。</w:t>
      </w:r>
    </w:p>
    <w:p w14:paraId="0BBEBD06" w14:textId="77777777" w:rsidR="009A3CB8" w:rsidRDefault="00000000">
      <w:pPr>
        <w:pStyle w:val="a0"/>
        <w:spacing w:after="0" w:line="300" w:lineRule="auto"/>
        <w:rPr>
          <w:rFonts w:hint="eastAsia"/>
          <w:lang w:eastAsia="zh-CN"/>
        </w:rPr>
      </w:pPr>
      <w:r>
        <w:rPr>
          <w:lang w:eastAsia="zh-CN"/>
        </w:rPr>
        <w:t>系统同时区分“私信交易谈价”和“系统通知库”两个功能场景。</w:t>
      </w:r>
    </w:p>
    <w:p w14:paraId="2F664AC0" w14:textId="2FCD696D" w:rsidR="000B52A7" w:rsidRDefault="00000000">
      <w:pPr>
        <w:pStyle w:val="a0"/>
        <w:spacing w:after="0" w:line="300" w:lineRule="auto"/>
        <w:rPr>
          <w:rFonts w:hint="eastAsia"/>
          <w:lang w:eastAsia="zh-CN"/>
        </w:rPr>
      </w:pPr>
      <w:r>
        <w:rPr>
          <w:lang w:eastAsia="zh-CN"/>
        </w:rPr>
        <w:t>商品引用卡片将书籍详情与聊天场景打通，增强真实交易感。</w:t>
      </w:r>
    </w:p>
    <w:p w14:paraId="76524719" w14:textId="77777777" w:rsidR="000B52A7" w:rsidRDefault="000B52A7">
      <w:pPr>
        <w:spacing w:after="0" w:line="240" w:lineRule="auto"/>
        <w:rPr>
          <w:rFonts w:hint="eastAsia"/>
          <w:lang w:eastAsia="zh-CN"/>
        </w:rPr>
      </w:pPr>
      <w:r>
        <w:rPr>
          <w:rFonts w:hint="eastAsia"/>
          <w:lang w:eastAsia="zh-CN"/>
        </w:rPr>
        <w:br w:type="page"/>
      </w:r>
    </w:p>
    <w:p w14:paraId="156196FA" w14:textId="77777777" w:rsidR="009A3CB8" w:rsidRPr="000B52A7" w:rsidRDefault="00000000" w:rsidP="000B52A7">
      <w:pPr>
        <w:pStyle w:val="a0"/>
        <w:numPr>
          <w:ilvl w:val="0"/>
          <w:numId w:val="0"/>
        </w:numPr>
        <w:spacing w:after="0" w:line="300" w:lineRule="auto"/>
        <w:ind w:left="360" w:hanging="360"/>
        <w:rPr>
          <w:rFonts w:hint="eastAsia"/>
          <w:lang w:eastAsia="zh-CN"/>
        </w:rPr>
      </w:pPr>
      <w:r w:rsidRPr="000B52A7">
        <w:rPr>
          <w:b/>
          <w:szCs w:val="21"/>
          <w:lang w:eastAsia="zh-CN"/>
        </w:rPr>
        <w:lastRenderedPageBreak/>
        <w:t>消息中心整体界面</w:t>
      </w:r>
    </w:p>
    <w:p w14:paraId="5BE99EC8" w14:textId="77777777" w:rsidR="009A3CB8" w:rsidRDefault="00000000">
      <w:pPr>
        <w:rPr>
          <w:rFonts w:hint="eastAsia"/>
          <w:b/>
          <w:color w:val="C00000"/>
          <w:sz w:val="20"/>
          <w:highlight w:val="yellow"/>
          <w:lang w:eastAsia="zh-CN"/>
        </w:rPr>
      </w:pPr>
      <w:r>
        <w:rPr>
          <w:noProof/>
        </w:rPr>
        <w:drawing>
          <wp:inline distT="0" distB="0" distL="114300" distR="114300" wp14:anchorId="0BDF26C2" wp14:editId="0ADE8711">
            <wp:extent cx="6158230" cy="3366770"/>
            <wp:effectExtent l="0" t="0" r="13970" b="1270"/>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2"/>
                    <a:stretch>
                      <a:fillRect/>
                    </a:stretch>
                  </pic:blipFill>
                  <pic:spPr>
                    <a:xfrm>
                      <a:off x="0" y="0"/>
                      <a:ext cx="6158230" cy="3366770"/>
                    </a:xfrm>
                    <a:prstGeom prst="rect">
                      <a:avLst/>
                    </a:prstGeom>
                    <a:noFill/>
                    <a:ln>
                      <a:noFill/>
                    </a:ln>
                  </pic:spPr>
                </pic:pic>
              </a:graphicData>
            </a:graphic>
          </wp:inline>
        </w:drawing>
      </w:r>
    </w:p>
    <w:p w14:paraId="2C7D44B6" w14:textId="77777777" w:rsidR="009A3CB8" w:rsidRDefault="00000000">
      <w:pPr>
        <w:rPr>
          <w:rFonts w:hint="eastAsia"/>
          <w:b/>
          <w:szCs w:val="21"/>
          <w:lang w:eastAsia="zh-CN"/>
        </w:rPr>
      </w:pPr>
      <w:r>
        <w:rPr>
          <w:b/>
          <w:szCs w:val="21"/>
          <w:lang w:eastAsia="zh-CN"/>
        </w:rPr>
        <w:t>会话列表区域</w:t>
      </w:r>
    </w:p>
    <w:p w14:paraId="5CC1BCBA" w14:textId="38F89BA9" w:rsidR="000B52A7" w:rsidRDefault="00000000">
      <w:pPr>
        <w:rPr>
          <w:rFonts w:hint="eastAsia"/>
          <w:b/>
          <w:color w:val="C00000"/>
          <w:sz w:val="20"/>
          <w:highlight w:val="yellow"/>
          <w:lang w:eastAsia="zh-CN"/>
        </w:rPr>
      </w:pPr>
      <w:r>
        <w:rPr>
          <w:noProof/>
        </w:rPr>
        <w:drawing>
          <wp:inline distT="0" distB="0" distL="114300" distR="114300" wp14:anchorId="15F05F8F" wp14:editId="418EB642">
            <wp:extent cx="3020695" cy="3669665"/>
            <wp:effectExtent l="0" t="0" r="12065" b="317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33"/>
                    <a:stretch>
                      <a:fillRect/>
                    </a:stretch>
                  </pic:blipFill>
                  <pic:spPr>
                    <a:xfrm>
                      <a:off x="0" y="0"/>
                      <a:ext cx="3020695" cy="3669665"/>
                    </a:xfrm>
                    <a:prstGeom prst="rect">
                      <a:avLst/>
                    </a:prstGeom>
                    <a:noFill/>
                    <a:ln>
                      <a:noFill/>
                    </a:ln>
                  </pic:spPr>
                </pic:pic>
              </a:graphicData>
            </a:graphic>
          </wp:inline>
        </w:drawing>
      </w:r>
    </w:p>
    <w:p w14:paraId="34788740" w14:textId="77777777" w:rsidR="000B52A7" w:rsidRDefault="000B52A7">
      <w:pPr>
        <w:spacing w:after="0" w:line="240" w:lineRule="auto"/>
        <w:rPr>
          <w:rFonts w:hint="eastAsia"/>
          <w:b/>
          <w:color w:val="C00000"/>
          <w:sz w:val="20"/>
          <w:highlight w:val="yellow"/>
          <w:lang w:eastAsia="zh-CN"/>
        </w:rPr>
      </w:pPr>
      <w:r>
        <w:rPr>
          <w:rFonts w:hint="eastAsia"/>
          <w:b/>
          <w:color w:val="C00000"/>
          <w:sz w:val="20"/>
          <w:highlight w:val="yellow"/>
          <w:lang w:eastAsia="zh-CN"/>
        </w:rPr>
        <w:br w:type="page"/>
      </w:r>
    </w:p>
    <w:p w14:paraId="0F7217C5" w14:textId="77777777" w:rsidR="009A3CB8" w:rsidRDefault="00000000">
      <w:pPr>
        <w:rPr>
          <w:rFonts w:hint="eastAsia"/>
          <w:b/>
          <w:szCs w:val="21"/>
          <w:lang w:eastAsia="zh-CN"/>
        </w:rPr>
      </w:pPr>
      <w:r>
        <w:rPr>
          <w:b/>
          <w:szCs w:val="21"/>
          <w:lang w:eastAsia="zh-CN"/>
        </w:rPr>
        <w:lastRenderedPageBreak/>
        <w:t>聊天窗口与商品引用卡片</w:t>
      </w:r>
    </w:p>
    <w:p w14:paraId="27069F22" w14:textId="77777777" w:rsidR="009A3CB8" w:rsidRDefault="00000000">
      <w:pPr>
        <w:rPr>
          <w:rFonts w:hint="eastAsia"/>
          <w:b/>
          <w:color w:val="C00000"/>
          <w:sz w:val="20"/>
          <w:highlight w:val="yellow"/>
          <w:lang w:eastAsia="zh-CN"/>
        </w:rPr>
      </w:pPr>
      <w:r>
        <w:rPr>
          <w:noProof/>
        </w:rPr>
        <w:drawing>
          <wp:inline distT="0" distB="0" distL="114300" distR="114300" wp14:anchorId="1AF2DC7E" wp14:editId="1ADFA521">
            <wp:extent cx="5599126" cy="4136571"/>
            <wp:effectExtent l="0" t="0" r="1905" b="0"/>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34"/>
                    <a:stretch>
                      <a:fillRect/>
                    </a:stretch>
                  </pic:blipFill>
                  <pic:spPr>
                    <a:xfrm>
                      <a:off x="0" y="0"/>
                      <a:ext cx="5602384" cy="4138978"/>
                    </a:xfrm>
                    <a:prstGeom prst="rect">
                      <a:avLst/>
                    </a:prstGeom>
                    <a:noFill/>
                    <a:ln>
                      <a:noFill/>
                    </a:ln>
                  </pic:spPr>
                </pic:pic>
              </a:graphicData>
            </a:graphic>
          </wp:inline>
        </w:drawing>
      </w:r>
    </w:p>
    <w:p w14:paraId="4413A887" w14:textId="77777777" w:rsidR="009A3CB8" w:rsidRDefault="00000000">
      <w:pPr>
        <w:rPr>
          <w:rFonts w:hint="eastAsia"/>
          <w:b/>
          <w:szCs w:val="21"/>
          <w:lang w:eastAsia="zh-CN"/>
        </w:rPr>
      </w:pPr>
      <w:r>
        <w:rPr>
          <w:b/>
          <w:szCs w:val="21"/>
          <w:lang w:eastAsia="zh-CN"/>
        </w:rPr>
        <w:t>系统通知页签</w:t>
      </w:r>
    </w:p>
    <w:p w14:paraId="41352054" w14:textId="77777777" w:rsidR="009A3CB8" w:rsidRDefault="00000000">
      <w:pPr>
        <w:rPr>
          <w:rFonts w:hint="eastAsia"/>
          <w:b/>
          <w:color w:val="C00000"/>
          <w:sz w:val="20"/>
          <w:highlight w:val="yellow"/>
          <w:lang w:eastAsia="zh-CN"/>
        </w:rPr>
      </w:pPr>
      <w:r>
        <w:rPr>
          <w:noProof/>
        </w:rPr>
        <w:drawing>
          <wp:inline distT="0" distB="0" distL="114300" distR="114300" wp14:anchorId="413529FD" wp14:editId="2F98A0A9">
            <wp:extent cx="2920365" cy="3389630"/>
            <wp:effectExtent l="0" t="0" r="5715" b="889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5"/>
                    <a:stretch>
                      <a:fillRect/>
                    </a:stretch>
                  </pic:blipFill>
                  <pic:spPr>
                    <a:xfrm>
                      <a:off x="0" y="0"/>
                      <a:ext cx="2920365" cy="3389630"/>
                    </a:xfrm>
                    <a:prstGeom prst="rect">
                      <a:avLst/>
                    </a:prstGeom>
                    <a:noFill/>
                    <a:ln>
                      <a:noFill/>
                    </a:ln>
                  </pic:spPr>
                </pic:pic>
              </a:graphicData>
            </a:graphic>
          </wp:inline>
        </w:drawing>
      </w:r>
    </w:p>
    <w:p w14:paraId="2E2615D3" w14:textId="77777777" w:rsidR="009A3CB8" w:rsidRDefault="00000000">
      <w:pPr>
        <w:pBdr>
          <w:bottom w:val="single" w:sz="6" w:space="1" w:color="D9E6F5"/>
        </w:pBdr>
        <w:spacing w:before="160" w:after="60"/>
        <w:rPr>
          <w:rFonts w:hint="eastAsia"/>
          <w:lang w:eastAsia="zh-CN"/>
        </w:rPr>
      </w:pPr>
      <w:r>
        <w:rPr>
          <w:b/>
          <w:color w:val="003F88"/>
          <w:sz w:val="28"/>
          <w:lang w:eastAsia="zh-CN"/>
        </w:rPr>
        <w:lastRenderedPageBreak/>
        <w:t>10. 订单与评价原型设计</w:t>
      </w:r>
    </w:p>
    <w:p w14:paraId="06201B4B" w14:textId="77777777" w:rsidR="009A3CB8" w:rsidRDefault="00000000">
      <w:pPr>
        <w:spacing w:before="80" w:after="20"/>
        <w:rPr>
          <w:rFonts w:hint="eastAsia"/>
          <w:lang w:eastAsia="zh-CN"/>
        </w:rPr>
      </w:pPr>
      <w:r>
        <w:rPr>
          <w:b/>
          <w:color w:val="232323"/>
          <w:sz w:val="24"/>
          <w:lang w:eastAsia="zh-CN"/>
        </w:rPr>
        <w:t>设计目标</w:t>
      </w:r>
    </w:p>
    <w:p w14:paraId="18C3C558" w14:textId="77777777" w:rsidR="009A3CB8" w:rsidRDefault="00000000">
      <w:pPr>
        <w:spacing w:after="40" w:line="324" w:lineRule="auto"/>
        <w:rPr>
          <w:rFonts w:hint="eastAsia"/>
          <w:lang w:eastAsia="zh-CN"/>
        </w:rPr>
      </w:pPr>
      <w:r>
        <w:rPr>
          <w:lang w:eastAsia="zh-CN"/>
        </w:rPr>
        <w:t>形成交易闭环，体现系统不仅能浏览，还能支撑履约与反馈。</w:t>
      </w:r>
    </w:p>
    <w:p w14:paraId="2976842E" w14:textId="77777777" w:rsidR="009A3CB8" w:rsidRDefault="00000000">
      <w:pPr>
        <w:spacing w:before="80" w:after="20"/>
        <w:rPr>
          <w:rFonts w:hint="eastAsia"/>
        </w:rPr>
      </w:pPr>
      <w:proofErr w:type="spellStart"/>
      <w:r>
        <w:rPr>
          <w:b/>
          <w:color w:val="232323"/>
          <w:sz w:val="24"/>
        </w:rPr>
        <w:t>功能说明</w:t>
      </w:r>
      <w:proofErr w:type="spellEnd"/>
    </w:p>
    <w:p w14:paraId="42B9AFED" w14:textId="77777777" w:rsidR="009A3CB8" w:rsidRDefault="00000000">
      <w:pPr>
        <w:pStyle w:val="a0"/>
        <w:spacing w:after="0" w:line="300" w:lineRule="auto"/>
        <w:rPr>
          <w:rFonts w:hint="eastAsia"/>
          <w:lang w:eastAsia="zh-CN"/>
        </w:rPr>
      </w:pPr>
      <w:r>
        <w:rPr>
          <w:lang w:eastAsia="zh-CN"/>
        </w:rPr>
        <w:t>订单</w:t>
      </w:r>
      <w:proofErr w:type="gramStart"/>
      <w:r>
        <w:rPr>
          <w:lang w:eastAsia="zh-CN"/>
        </w:rPr>
        <w:t>页通过</w:t>
      </w:r>
      <w:proofErr w:type="gramEnd"/>
      <w:r>
        <w:rPr>
          <w:lang w:eastAsia="zh-CN"/>
        </w:rPr>
        <w:t>标签切换全部状态、待对方确认、当面交付中、待收货、</w:t>
      </w:r>
      <w:proofErr w:type="gramStart"/>
      <w:r>
        <w:rPr>
          <w:lang w:eastAsia="zh-CN"/>
        </w:rPr>
        <w:t>待评价</w:t>
      </w:r>
      <w:proofErr w:type="gramEnd"/>
      <w:r>
        <w:rPr>
          <w:lang w:eastAsia="zh-CN"/>
        </w:rPr>
        <w:t>等状态。</w:t>
      </w:r>
    </w:p>
    <w:p w14:paraId="689F016B" w14:textId="77777777" w:rsidR="009A3CB8" w:rsidRDefault="00000000">
      <w:pPr>
        <w:pStyle w:val="a0"/>
        <w:spacing w:after="0" w:line="300" w:lineRule="auto"/>
        <w:rPr>
          <w:rFonts w:hint="eastAsia"/>
          <w:lang w:eastAsia="zh-CN"/>
        </w:rPr>
      </w:pPr>
      <w:r>
        <w:rPr>
          <w:lang w:eastAsia="zh-CN"/>
        </w:rPr>
        <w:t>进行中的订单展示订单号、商品信息、卖家、面交地址和操作按钮。</w:t>
      </w:r>
    </w:p>
    <w:p w14:paraId="37065C69" w14:textId="77777777" w:rsidR="009A3CB8" w:rsidRDefault="00000000">
      <w:pPr>
        <w:pStyle w:val="a0"/>
        <w:spacing w:after="0" w:line="300" w:lineRule="auto"/>
        <w:rPr>
          <w:rFonts w:hint="eastAsia"/>
          <w:lang w:eastAsia="zh-CN"/>
        </w:rPr>
      </w:pPr>
      <w:r>
        <w:rPr>
          <w:lang w:eastAsia="zh-CN"/>
        </w:rPr>
        <w:t>已完成订单支持“评价并获取积分”。</w:t>
      </w:r>
    </w:p>
    <w:p w14:paraId="0A13E943" w14:textId="77777777" w:rsidR="009A3CB8" w:rsidRDefault="00000000">
      <w:pPr>
        <w:pStyle w:val="a0"/>
        <w:spacing w:after="0" w:line="300" w:lineRule="auto"/>
        <w:rPr>
          <w:rFonts w:hint="eastAsia"/>
          <w:lang w:eastAsia="zh-CN"/>
        </w:rPr>
      </w:pPr>
      <w:r>
        <w:rPr>
          <w:lang w:eastAsia="zh-CN"/>
        </w:rPr>
        <w:t>评价页包含三项星级评价：书籍描述成色相符度、线下汇合点响应速度、卖家沟通态度，并支持文字评论与快捷标签。</w:t>
      </w:r>
    </w:p>
    <w:p w14:paraId="4540A7D0" w14:textId="77777777" w:rsidR="009A3CB8" w:rsidRDefault="00000000">
      <w:pPr>
        <w:rPr>
          <w:rFonts w:hint="eastAsia"/>
          <w:b/>
          <w:szCs w:val="21"/>
          <w:lang w:eastAsia="zh-CN"/>
        </w:rPr>
      </w:pPr>
      <w:r>
        <w:rPr>
          <w:b/>
          <w:szCs w:val="21"/>
          <w:lang w:eastAsia="zh-CN"/>
        </w:rPr>
        <w:t>订单页整体</w:t>
      </w:r>
    </w:p>
    <w:p w14:paraId="5C72C29C" w14:textId="77777777" w:rsidR="009A3CB8" w:rsidRDefault="00000000">
      <w:pPr>
        <w:rPr>
          <w:rFonts w:hint="eastAsia"/>
          <w:b/>
          <w:color w:val="C00000"/>
          <w:sz w:val="20"/>
          <w:highlight w:val="yellow"/>
          <w:lang w:eastAsia="zh-CN"/>
        </w:rPr>
      </w:pPr>
      <w:r>
        <w:rPr>
          <w:noProof/>
        </w:rPr>
        <w:drawing>
          <wp:inline distT="0" distB="0" distL="114300" distR="114300" wp14:anchorId="0D582D64" wp14:editId="549B509C">
            <wp:extent cx="5562600" cy="3349444"/>
            <wp:effectExtent l="0" t="0" r="0" b="3810"/>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36"/>
                    <a:stretch>
                      <a:fillRect/>
                    </a:stretch>
                  </pic:blipFill>
                  <pic:spPr>
                    <a:xfrm>
                      <a:off x="0" y="0"/>
                      <a:ext cx="5578511" cy="3359024"/>
                    </a:xfrm>
                    <a:prstGeom prst="rect">
                      <a:avLst/>
                    </a:prstGeom>
                    <a:noFill/>
                    <a:ln>
                      <a:noFill/>
                    </a:ln>
                  </pic:spPr>
                </pic:pic>
              </a:graphicData>
            </a:graphic>
          </wp:inline>
        </w:drawing>
      </w:r>
    </w:p>
    <w:p w14:paraId="39A0B1AA" w14:textId="77777777" w:rsidR="009A3CB8" w:rsidRDefault="00000000">
      <w:pPr>
        <w:rPr>
          <w:rFonts w:hint="eastAsia"/>
          <w:b/>
          <w:szCs w:val="21"/>
          <w:lang w:eastAsia="zh-CN"/>
        </w:rPr>
      </w:pPr>
      <w:r>
        <w:rPr>
          <w:b/>
          <w:szCs w:val="21"/>
          <w:lang w:eastAsia="zh-CN"/>
        </w:rPr>
        <w:t>进行中订单卡片</w:t>
      </w:r>
    </w:p>
    <w:p w14:paraId="64CC9C2D" w14:textId="77777777" w:rsidR="009A3CB8" w:rsidRDefault="00000000">
      <w:pPr>
        <w:rPr>
          <w:rFonts w:hint="eastAsia"/>
          <w:b/>
          <w:szCs w:val="21"/>
          <w:lang w:eastAsia="zh-CN"/>
        </w:rPr>
      </w:pPr>
      <w:r>
        <w:rPr>
          <w:noProof/>
        </w:rPr>
        <w:drawing>
          <wp:inline distT="0" distB="0" distL="114300" distR="114300" wp14:anchorId="3A0CB174" wp14:editId="14007799">
            <wp:extent cx="6307455" cy="1517650"/>
            <wp:effectExtent l="0" t="0" r="1905" b="635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37"/>
                    <a:stretch>
                      <a:fillRect/>
                    </a:stretch>
                  </pic:blipFill>
                  <pic:spPr>
                    <a:xfrm>
                      <a:off x="0" y="0"/>
                      <a:ext cx="6307455" cy="1517650"/>
                    </a:xfrm>
                    <a:prstGeom prst="rect">
                      <a:avLst/>
                    </a:prstGeom>
                    <a:noFill/>
                    <a:ln>
                      <a:noFill/>
                    </a:ln>
                  </pic:spPr>
                </pic:pic>
              </a:graphicData>
            </a:graphic>
          </wp:inline>
        </w:drawing>
      </w:r>
    </w:p>
    <w:p w14:paraId="189046E3" w14:textId="77777777" w:rsidR="009A3CB8" w:rsidRDefault="00000000">
      <w:pPr>
        <w:rPr>
          <w:rFonts w:hint="eastAsia"/>
          <w:b/>
          <w:szCs w:val="21"/>
          <w:lang w:eastAsia="zh-CN"/>
        </w:rPr>
      </w:pPr>
      <w:r>
        <w:rPr>
          <w:b/>
          <w:szCs w:val="21"/>
          <w:lang w:eastAsia="zh-CN"/>
        </w:rPr>
        <w:lastRenderedPageBreak/>
        <w:t xml:space="preserve">已完成 / </w:t>
      </w:r>
      <w:proofErr w:type="gramStart"/>
      <w:r>
        <w:rPr>
          <w:b/>
          <w:szCs w:val="21"/>
          <w:lang w:eastAsia="zh-CN"/>
        </w:rPr>
        <w:t>待评价</w:t>
      </w:r>
      <w:proofErr w:type="gramEnd"/>
      <w:r>
        <w:rPr>
          <w:b/>
          <w:szCs w:val="21"/>
          <w:lang w:eastAsia="zh-CN"/>
        </w:rPr>
        <w:t>订单卡片</w:t>
      </w:r>
    </w:p>
    <w:p w14:paraId="71FC3273" w14:textId="77777777" w:rsidR="009A3CB8" w:rsidRDefault="00000000">
      <w:pPr>
        <w:rPr>
          <w:b/>
          <w:szCs w:val="21"/>
          <w:lang w:eastAsia="zh-CN"/>
        </w:rPr>
      </w:pPr>
      <w:r>
        <w:rPr>
          <w:noProof/>
        </w:rPr>
        <w:drawing>
          <wp:inline distT="0" distB="0" distL="114300" distR="114300" wp14:anchorId="70F8F4DB" wp14:editId="19D67251">
            <wp:extent cx="6298565" cy="1339215"/>
            <wp:effectExtent l="0" t="0" r="10795" b="190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38"/>
                    <a:stretch>
                      <a:fillRect/>
                    </a:stretch>
                  </pic:blipFill>
                  <pic:spPr>
                    <a:xfrm>
                      <a:off x="0" y="0"/>
                      <a:ext cx="6298565" cy="1339215"/>
                    </a:xfrm>
                    <a:prstGeom prst="rect">
                      <a:avLst/>
                    </a:prstGeom>
                    <a:noFill/>
                    <a:ln>
                      <a:noFill/>
                    </a:ln>
                  </pic:spPr>
                </pic:pic>
              </a:graphicData>
            </a:graphic>
          </wp:inline>
        </w:drawing>
      </w:r>
    </w:p>
    <w:p w14:paraId="3ACD25B3" w14:textId="696BAD43" w:rsidR="0021516D" w:rsidRDefault="0021516D">
      <w:pPr>
        <w:rPr>
          <w:b/>
          <w:szCs w:val="21"/>
          <w:lang w:eastAsia="zh-CN"/>
        </w:rPr>
      </w:pPr>
      <w:r>
        <w:rPr>
          <w:rFonts w:hint="eastAsia"/>
          <w:b/>
          <w:szCs w:val="21"/>
          <w:lang w:eastAsia="zh-CN"/>
        </w:rPr>
        <w:t>三项星级评价</w:t>
      </w:r>
    </w:p>
    <w:p w14:paraId="43A87240" w14:textId="64587D68" w:rsidR="0021516D" w:rsidRDefault="0021516D">
      <w:pPr>
        <w:rPr>
          <w:b/>
          <w:szCs w:val="21"/>
          <w:lang w:eastAsia="zh-CN"/>
        </w:rPr>
      </w:pPr>
      <w:r w:rsidRPr="0021516D">
        <w:rPr>
          <w:b/>
          <w:noProof/>
          <w:szCs w:val="21"/>
          <w:lang w:eastAsia="zh-CN"/>
        </w:rPr>
        <w:drawing>
          <wp:inline distT="0" distB="0" distL="0" distR="0" wp14:anchorId="51571C54" wp14:editId="26784862">
            <wp:extent cx="6309360" cy="3014980"/>
            <wp:effectExtent l="0" t="0" r="0" b="0"/>
            <wp:docPr id="1802504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09360" cy="3014980"/>
                    </a:xfrm>
                    <a:prstGeom prst="rect">
                      <a:avLst/>
                    </a:prstGeom>
                    <a:noFill/>
                    <a:ln>
                      <a:noFill/>
                    </a:ln>
                  </pic:spPr>
                </pic:pic>
              </a:graphicData>
            </a:graphic>
          </wp:inline>
        </w:drawing>
      </w:r>
    </w:p>
    <w:p w14:paraId="120E8B63" w14:textId="77777777" w:rsidR="0021516D" w:rsidRDefault="0021516D">
      <w:pPr>
        <w:rPr>
          <w:rFonts w:hint="eastAsia"/>
          <w:b/>
          <w:szCs w:val="21"/>
          <w:lang w:eastAsia="zh-CN"/>
        </w:rPr>
      </w:pPr>
    </w:p>
    <w:p w14:paraId="462C731D" w14:textId="77777777" w:rsidR="009A3CB8" w:rsidRDefault="00000000">
      <w:pPr>
        <w:pBdr>
          <w:bottom w:val="single" w:sz="6" w:space="1" w:color="D9E6F5"/>
        </w:pBdr>
        <w:spacing w:before="160" w:after="60"/>
        <w:rPr>
          <w:rFonts w:hint="eastAsia"/>
          <w:lang w:eastAsia="zh-CN"/>
        </w:rPr>
      </w:pPr>
      <w:r>
        <w:rPr>
          <w:b/>
          <w:color w:val="003F88"/>
          <w:sz w:val="28"/>
          <w:lang w:eastAsia="zh-CN"/>
        </w:rPr>
        <w:t>11. 个人中心原型设计</w:t>
      </w:r>
    </w:p>
    <w:p w14:paraId="324907E9" w14:textId="77777777" w:rsidR="009A3CB8" w:rsidRDefault="00000000">
      <w:pPr>
        <w:spacing w:before="80" w:after="20"/>
        <w:rPr>
          <w:rFonts w:hint="eastAsia"/>
          <w:lang w:eastAsia="zh-CN"/>
        </w:rPr>
      </w:pPr>
      <w:r>
        <w:rPr>
          <w:b/>
          <w:color w:val="232323"/>
          <w:sz w:val="24"/>
          <w:lang w:eastAsia="zh-CN"/>
        </w:rPr>
        <w:t>设计目标</w:t>
      </w:r>
    </w:p>
    <w:p w14:paraId="36C15075" w14:textId="77777777" w:rsidR="009A3CB8" w:rsidRDefault="00000000">
      <w:pPr>
        <w:spacing w:after="40" w:line="324" w:lineRule="auto"/>
        <w:rPr>
          <w:rFonts w:hint="eastAsia"/>
          <w:lang w:eastAsia="zh-CN"/>
        </w:rPr>
      </w:pPr>
      <w:r>
        <w:rPr>
          <w:lang w:eastAsia="zh-CN"/>
        </w:rPr>
        <w:t>集中展示用户身份、成长等级、交易资产和近期履约。</w:t>
      </w:r>
    </w:p>
    <w:p w14:paraId="3138780A" w14:textId="77777777" w:rsidR="009A3CB8" w:rsidRDefault="00000000">
      <w:pPr>
        <w:spacing w:before="80" w:after="20"/>
        <w:rPr>
          <w:rFonts w:hint="eastAsia"/>
        </w:rPr>
      </w:pPr>
      <w:proofErr w:type="spellStart"/>
      <w:r>
        <w:rPr>
          <w:b/>
          <w:color w:val="232323"/>
          <w:sz w:val="24"/>
        </w:rPr>
        <w:t>功能说明</w:t>
      </w:r>
      <w:proofErr w:type="spellEnd"/>
    </w:p>
    <w:p w14:paraId="5E61E1CF" w14:textId="77777777" w:rsidR="009A3CB8" w:rsidRDefault="00000000">
      <w:pPr>
        <w:pStyle w:val="a0"/>
        <w:spacing w:after="0" w:line="300" w:lineRule="auto"/>
        <w:rPr>
          <w:rFonts w:hint="eastAsia"/>
          <w:lang w:eastAsia="zh-CN"/>
        </w:rPr>
      </w:pPr>
      <w:r>
        <w:rPr>
          <w:lang w:eastAsia="zh-CN"/>
        </w:rPr>
        <w:t>未登录状态下，页面展示登录引导。</w:t>
      </w:r>
    </w:p>
    <w:p w14:paraId="6C20BBA8" w14:textId="77777777" w:rsidR="009A3CB8" w:rsidRDefault="00000000">
      <w:pPr>
        <w:pStyle w:val="a0"/>
        <w:spacing w:after="0" w:line="300" w:lineRule="auto"/>
        <w:rPr>
          <w:rFonts w:hint="eastAsia"/>
          <w:lang w:eastAsia="zh-CN"/>
        </w:rPr>
      </w:pPr>
      <w:r>
        <w:rPr>
          <w:lang w:eastAsia="zh-CN"/>
        </w:rPr>
        <w:t>已登录状态下，左侧展示用户头像、学号、认证状态和成长值。</w:t>
      </w:r>
    </w:p>
    <w:p w14:paraId="3ECC06BB" w14:textId="77777777" w:rsidR="009A3CB8" w:rsidRDefault="00000000">
      <w:pPr>
        <w:pStyle w:val="a0"/>
        <w:spacing w:after="0" w:line="300" w:lineRule="auto"/>
        <w:rPr>
          <w:rFonts w:hint="eastAsia"/>
          <w:lang w:eastAsia="zh-CN"/>
        </w:rPr>
      </w:pPr>
      <w:r>
        <w:rPr>
          <w:lang w:eastAsia="zh-CN"/>
        </w:rPr>
        <w:t>中部提供“我的买卖订单、收藏书籍、课表与专业、成长勋章与积分”等入口。</w:t>
      </w:r>
    </w:p>
    <w:p w14:paraId="342B0096" w14:textId="77777777" w:rsidR="009A3CB8" w:rsidRDefault="00000000">
      <w:pPr>
        <w:pStyle w:val="a0"/>
        <w:spacing w:after="0" w:line="300" w:lineRule="auto"/>
        <w:rPr>
          <w:lang w:eastAsia="zh-CN"/>
        </w:rPr>
      </w:pPr>
      <w:r>
        <w:rPr>
          <w:lang w:eastAsia="zh-CN"/>
        </w:rPr>
        <w:t>右侧展示学期总省下金额、完成的流转交易、笔记下载次数和最近履约记录。</w:t>
      </w:r>
    </w:p>
    <w:p w14:paraId="4EF8E395" w14:textId="77777777" w:rsidR="0021516D" w:rsidRDefault="0021516D" w:rsidP="0021516D">
      <w:pPr>
        <w:pStyle w:val="a0"/>
        <w:numPr>
          <w:ilvl w:val="0"/>
          <w:numId w:val="0"/>
        </w:numPr>
        <w:spacing w:after="0" w:line="300" w:lineRule="auto"/>
        <w:rPr>
          <w:rFonts w:hint="eastAsia"/>
          <w:lang w:eastAsia="zh-CN"/>
        </w:rPr>
      </w:pPr>
    </w:p>
    <w:p w14:paraId="691EBE93" w14:textId="77777777" w:rsidR="009A3CB8" w:rsidRDefault="00000000">
      <w:pPr>
        <w:rPr>
          <w:rFonts w:hint="eastAsia"/>
          <w:b/>
          <w:szCs w:val="21"/>
          <w:lang w:eastAsia="zh-CN"/>
        </w:rPr>
      </w:pPr>
      <w:r>
        <w:rPr>
          <w:b/>
          <w:szCs w:val="21"/>
          <w:lang w:eastAsia="zh-CN"/>
        </w:rPr>
        <w:lastRenderedPageBreak/>
        <w:t>未登录个人中心引导页</w:t>
      </w:r>
    </w:p>
    <w:p w14:paraId="5CF4A3C6" w14:textId="3AFF3DA9" w:rsidR="006F225F" w:rsidRDefault="00000000" w:rsidP="0021516D">
      <w:pPr>
        <w:rPr>
          <w:rFonts w:hint="eastAsia"/>
          <w:b/>
          <w:szCs w:val="21"/>
          <w:lang w:eastAsia="zh-CN"/>
        </w:rPr>
      </w:pPr>
      <w:r>
        <w:rPr>
          <w:noProof/>
        </w:rPr>
        <w:drawing>
          <wp:inline distT="0" distB="0" distL="114300" distR="114300" wp14:anchorId="52EC5189" wp14:editId="4F00D2E1">
            <wp:extent cx="6307455" cy="3237230"/>
            <wp:effectExtent l="0" t="0" r="1905" b="8890"/>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40"/>
                    <a:stretch>
                      <a:fillRect/>
                    </a:stretch>
                  </pic:blipFill>
                  <pic:spPr>
                    <a:xfrm>
                      <a:off x="0" y="0"/>
                      <a:ext cx="6307455" cy="3237230"/>
                    </a:xfrm>
                    <a:prstGeom prst="rect">
                      <a:avLst/>
                    </a:prstGeom>
                    <a:noFill/>
                    <a:ln>
                      <a:noFill/>
                    </a:ln>
                  </pic:spPr>
                </pic:pic>
              </a:graphicData>
            </a:graphic>
          </wp:inline>
        </w:drawing>
      </w:r>
    </w:p>
    <w:p w14:paraId="27340647" w14:textId="77777777" w:rsidR="009A3CB8" w:rsidRDefault="00000000">
      <w:pPr>
        <w:rPr>
          <w:rFonts w:hint="eastAsia"/>
          <w:b/>
          <w:szCs w:val="21"/>
          <w:lang w:eastAsia="zh-CN"/>
        </w:rPr>
      </w:pPr>
      <w:r>
        <w:rPr>
          <w:b/>
          <w:szCs w:val="21"/>
          <w:lang w:eastAsia="zh-CN"/>
        </w:rPr>
        <w:t>已登录个人中心整体</w:t>
      </w:r>
    </w:p>
    <w:p w14:paraId="11E187AB" w14:textId="77777777" w:rsidR="009A3CB8" w:rsidRDefault="00000000">
      <w:pPr>
        <w:rPr>
          <w:b/>
          <w:szCs w:val="21"/>
          <w:lang w:eastAsia="zh-CN"/>
        </w:rPr>
      </w:pPr>
      <w:r>
        <w:rPr>
          <w:noProof/>
        </w:rPr>
        <w:drawing>
          <wp:inline distT="0" distB="0" distL="114300" distR="114300" wp14:anchorId="6DA6E0F8" wp14:editId="60EF2409">
            <wp:extent cx="6268916" cy="3619500"/>
            <wp:effectExtent l="0" t="0" r="0" b="0"/>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41"/>
                    <a:stretch>
                      <a:fillRect/>
                    </a:stretch>
                  </pic:blipFill>
                  <pic:spPr>
                    <a:xfrm>
                      <a:off x="0" y="0"/>
                      <a:ext cx="6278195" cy="3624858"/>
                    </a:xfrm>
                    <a:prstGeom prst="rect">
                      <a:avLst/>
                    </a:prstGeom>
                    <a:noFill/>
                    <a:ln>
                      <a:noFill/>
                    </a:ln>
                  </pic:spPr>
                </pic:pic>
              </a:graphicData>
            </a:graphic>
          </wp:inline>
        </w:drawing>
      </w:r>
    </w:p>
    <w:p w14:paraId="11D4DB52" w14:textId="77777777" w:rsidR="0021516D" w:rsidRDefault="0021516D">
      <w:pPr>
        <w:rPr>
          <w:b/>
          <w:szCs w:val="21"/>
          <w:lang w:eastAsia="zh-CN"/>
        </w:rPr>
      </w:pPr>
    </w:p>
    <w:p w14:paraId="3231CDC4" w14:textId="77777777" w:rsidR="0021516D" w:rsidRDefault="0021516D">
      <w:pPr>
        <w:rPr>
          <w:rFonts w:hint="eastAsia"/>
          <w:b/>
          <w:szCs w:val="21"/>
          <w:lang w:eastAsia="zh-CN"/>
        </w:rPr>
      </w:pPr>
    </w:p>
    <w:p w14:paraId="141E759A" w14:textId="77777777" w:rsidR="009A3CB8" w:rsidRDefault="00000000">
      <w:pPr>
        <w:rPr>
          <w:rFonts w:hint="eastAsia"/>
          <w:b/>
          <w:szCs w:val="21"/>
          <w:lang w:eastAsia="zh-CN"/>
        </w:rPr>
      </w:pPr>
      <w:r>
        <w:rPr>
          <w:b/>
          <w:szCs w:val="21"/>
          <w:lang w:eastAsia="zh-CN"/>
        </w:rPr>
        <w:lastRenderedPageBreak/>
        <w:t xml:space="preserve">头像 / </w:t>
      </w:r>
      <w:proofErr w:type="gramStart"/>
      <w:r>
        <w:rPr>
          <w:b/>
          <w:szCs w:val="21"/>
          <w:lang w:eastAsia="zh-CN"/>
        </w:rPr>
        <w:t>成长值</w:t>
      </w:r>
      <w:proofErr w:type="gramEnd"/>
      <w:r>
        <w:rPr>
          <w:b/>
          <w:szCs w:val="21"/>
          <w:lang w:eastAsia="zh-CN"/>
        </w:rPr>
        <w:t xml:space="preserve"> / 认证信息区</w:t>
      </w:r>
    </w:p>
    <w:p w14:paraId="7F63BC1F" w14:textId="5CFDD0CC" w:rsidR="006F225F" w:rsidRDefault="00000000" w:rsidP="0021516D">
      <w:pPr>
        <w:rPr>
          <w:rFonts w:hint="eastAsia"/>
          <w:b/>
          <w:szCs w:val="21"/>
          <w:lang w:eastAsia="zh-CN"/>
        </w:rPr>
      </w:pPr>
      <w:r>
        <w:rPr>
          <w:noProof/>
        </w:rPr>
        <w:drawing>
          <wp:inline distT="0" distB="0" distL="114300" distR="114300" wp14:anchorId="592D005A" wp14:editId="2199E179">
            <wp:extent cx="3147624" cy="3238500"/>
            <wp:effectExtent l="0" t="0" r="0" b="0"/>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42"/>
                    <a:stretch>
                      <a:fillRect/>
                    </a:stretch>
                  </pic:blipFill>
                  <pic:spPr>
                    <a:xfrm>
                      <a:off x="0" y="0"/>
                      <a:ext cx="3149969" cy="3240913"/>
                    </a:xfrm>
                    <a:prstGeom prst="rect">
                      <a:avLst/>
                    </a:prstGeom>
                    <a:noFill/>
                    <a:ln>
                      <a:noFill/>
                    </a:ln>
                  </pic:spPr>
                </pic:pic>
              </a:graphicData>
            </a:graphic>
          </wp:inline>
        </w:drawing>
      </w:r>
    </w:p>
    <w:p w14:paraId="5D1BC46F" w14:textId="303BC0E4" w:rsidR="009A3CB8" w:rsidRDefault="00000000">
      <w:pPr>
        <w:rPr>
          <w:rFonts w:hint="eastAsia"/>
          <w:b/>
          <w:szCs w:val="21"/>
          <w:lang w:eastAsia="zh-CN"/>
        </w:rPr>
      </w:pPr>
      <w:r>
        <w:rPr>
          <w:b/>
          <w:szCs w:val="21"/>
          <w:lang w:eastAsia="zh-CN"/>
        </w:rPr>
        <w:t>数据统计卡片区</w:t>
      </w:r>
    </w:p>
    <w:p w14:paraId="0D4BCAD7" w14:textId="77777777" w:rsidR="009A3CB8" w:rsidRDefault="00000000">
      <w:pPr>
        <w:rPr>
          <w:rFonts w:hint="eastAsia"/>
          <w:b/>
          <w:szCs w:val="21"/>
          <w:lang w:eastAsia="zh-CN"/>
        </w:rPr>
      </w:pPr>
      <w:r>
        <w:rPr>
          <w:noProof/>
        </w:rPr>
        <w:drawing>
          <wp:inline distT="0" distB="0" distL="114300" distR="114300" wp14:anchorId="1E2F84E1" wp14:editId="20095EB1">
            <wp:extent cx="6308725" cy="1135380"/>
            <wp:effectExtent l="0" t="0" r="635" b="7620"/>
            <wp:docPr id="3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5"/>
                    <pic:cNvPicPr>
                      <a:picLocks noChangeAspect="1"/>
                    </pic:cNvPicPr>
                  </pic:nvPicPr>
                  <pic:blipFill>
                    <a:blip r:embed="rId43"/>
                    <a:stretch>
                      <a:fillRect/>
                    </a:stretch>
                  </pic:blipFill>
                  <pic:spPr>
                    <a:xfrm>
                      <a:off x="0" y="0"/>
                      <a:ext cx="6308725" cy="1135380"/>
                    </a:xfrm>
                    <a:prstGeom prst="rect">
                      <a:avLst/>
                    </a:prstGeom>
                    <a:noFill/>
                    <a:ln>
                      <a:noFill/>
                    </a:ln>
                  </pic:spPr>
                </pic:pic>
              </a:graphicData>
            </a:graphic>
          </wp:inline>
        </w:drawing>
      </w:r>
    </w:p>
    <w:p w14:paraId="2FB15EE4" w14:textId="77777777" w:rsidR="009A3CB8" w:rsidRDefault="00000000">
      <w:pPr>
        <w:rPr>
          <w:rFonts w:hint="eastAsia"/>
          <w:b/>
          <w:szCs w:val="21"/>
          <w:lang w:eastAsia="zh-CN"/>
        </w:rPr>
      </w:pPr>
      <w:r>
        <w:rPr>
          <w:b/>
          <w:szCs w:val="21"/>
          <w:lang w:eastAsia="zh-CN"/>
        </w:rPr>
        <w:t>最近履约记录区</w:t>
      </w:r>
    </w:p>
    <w:p w14:paraId="429220ED" w14:textId="77777777" w:rsidR="009A3CB8" w:rsidRDefault="00000000">
      <w:pPr>
        <w:rPr>
          <w:rFonts w:hint="eastAsia"/>
          <w:b/>
          <w:szCs w:val="21"/>
          <w:lang w:eastAsia="zh-CN"/>
        </w:rPr>
      </w:pPr>
      <w:r>
        <w:rPr>
          <w:noProof/>
        </w:rPr>
        <w:drawing>
          <wp:inline distT="0" distB="0" distL="114300" distR="114300" wp14:anchorId="2282738F" wp14:editId="019804D4">
            <wp:extent cx="4774565" cy="2663825"/>
            <wp:effectExtent l="0" t="0" r="10795" b="3175"/>
            <wp:docPr id="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pic:cNvPicPr>
                      <a:picLocks noChangeAspect="1"/>
                    </pic:cNvPicPr>
                  </pic:nvPicPr>
                  <pic:blipFill>
                    <a:blip r:embed="rId44"/>
                    <a:stretch>
                      <a:fillRect/>
                    </a:stretch>
                  </pic:blipFill>
                  <pic:spPr>
                    <a:xfrm>
                      <a:off x="0" y="0"/>
                      <a:ext cx="4774565" cy="2663825"/>
                    </a:xfrm>
                    <a:prstGeom prst="rect">
                      <a:avLst/>
                    </a:prstGeom>
                    <a:noFill/>
                    <a:ln>
                      <a:noFill/>
                    </a:ln>
                  </pic:spPr>
                </pic:pic>
              </a:graphicData>
            </a:graphic>
          </wp:inline>
        </w:drawing>
      </w:r>
    </w:p>
    <w:p w14:paraId="7B06049A" w14:textId="77777777" w:rsidR="009A3CB8" w:rsidRDefault="00000000">
      <w:pPr>
        <w:pBdr>
          <w:bottom w:val="single" w:sz="6" w:space="1" w:color="D9E6F5"/>
        </w:pBdr>
        <w:spacing w:before="160" w:after="60"/>
        <w:rPr>
          <w:rFonts w:hint="eastAsia"/>
          <w:lang w:eastAsia="zh-CN"/>
        </w:rPr>
      </w:pPr>
      <w:r>
        <w:rPr>
          <w:b/>
          <w:color w:val="003F88"/>
          <w:sz w:val="28"/>
          <w:lang w:eastAsia="zh-CN"/>
        </w:rPr>
        <w:lastRenderedPageBreak/>
        <w:t>12. 课表推荐原型设计</w:t>
      </w:r>
    </w:p>
    <w:p w14:paraId="30EB865A" w14:textId="77777777" w:rsidR="009A3CB8" w:rsidRDefault="00000000">
      <w:pPr>
        <w:spacing w:before="80" w:after="20"/>
        <w:rPr>
          <w:rFonts w:hint="eastAsia"/>
          <w:lang w:eastAsia="zh-CN"/>
        </w:rPr>
      </w:pPr>
      <w:r>
        <w:rPr>
          <w:b/>
          <w:color w:val="232323"/>
          <w:sz w:val="24"/>
          <w:lang w:eastAsia="zh-CN"/>
        </w:rPr>
        <w:t>设计目标</w:t>
      </w:r>
    </w:p>
    <w:p w14:paraId="568DEEA7" w14:textId="77777777" w:rsidR="009A3CB8" w:rsidRDefault="00000000">
      <w:pPr>
        <w:spacing w:after="40" w:line="324" w:lineRule="auto"/>
        <w:rPr>
          <w:rFonts w:hint="eastAsia"/>
          <w:lang w:eastAsia="zh-CN"/>
        </w:rPr>
      </w:pPr>
      <w:r>
        <w:rPr>
          <w:lang w:eastAsia="zh-CN"/>
        </w:rPr>
        <w:t>突出系统的校园特色，即从课程出发匹配教材，而不是单纯按关键词找书。</w:t>
      </w:r>
    </w:p>
    <w:p w14:paraId="1E097335" w14:textId="77777777" w:rsidR="009A3CB8" w:rsidRDefault="00000000">
      <w:pPr>
        <w:spacing w:before="80" w:after="20"/>
        <w:rPr>
          <w:rFonts w:hint="eastAsia"/>
        </w:rPr>
      </w:pPr>
      <w:proofErr w:type="spellStart"/>
      <w:r>
        <w:rPr>
          <w:b/>
          <w:color w:val="232323"/>
          <w:sz w:val="24"/>
        </w:rPr>
        <w:t>功能说明</w:t>
      </w:r>
      <w:proofErr w:type="spellEnd"/>
    </w:p>
    <w:p w14:paraId="6B95795D" w14:textId="77777777" w:rsidR="009A3CB8" w:rsidRDefault="00000000">
      <w:pPr>
        <w:pStyle w:val="a0"/>
        <w:spacing w:after="0" w:line="300" w:lineRule="auto"/>
        <w:rPr>
          <w:rFonts w:hint="eastAsia"/>
          <w:lang w:eastAsia="zh-CN"/>
        </w:rPr>
      </w:pPr>
      <w:r>
        <w:rPr>
          <w:lang w:eastAsia="zh-CN"/>
        </w:rPr>
        <w:t>页面左侧展示“我的本学期课表”，体现可从</w:t>
      </w:r>
      <w:proofErr w:type="gramStart"/>
      <w:r>
        <w:rPr>
          <w:lang w:eastAsia="zh-CN"/>
        </w:rPr>
        <w:t>教务网</w:t>
      </w:r>
      <w:proofErr w:type="gramEnd"/>
      <w:r>
        <w:rPr>
          <w:lang w:eastAsia="zh-CN"/>
        </w:rPr>
        <w:t>一键导入。</w:t>
      </w:r>
    </w:p>
    <w:p w14:paraId="605DDF11" w14:textId="77777777" w:rsidR="009A3CB8" w:rsidRDefault="00000000">
      <w:pPr>
        <w:pStyle w:val="a0"/>
        <w:spacing w:after="0" w:line="300" w:lineRule="auto"/>
        <w:rPr>
          <w:rFonts w:hint="eastAsia"/>
          <w:lang w:eastAsia="zh-CN"/>
        </w:rPr>
      </w:pPr>
      <w:r>
        <w:rPr>
          <w:lang w:eastAsia="zh-CN"/>
        </w:rPr>
        <w:t>右侧为系统生成的教材推荐结果，展示课程匹配到的书籍、最低价格和 AI 分析结果。</w:t>
      </w:r>
    </w:p>
    <w:p w14:paraId="0C4379CD" w14:textId="77777777" w:rsidR="009A3CB8" w:rsidRDefault="00000000">
      <w:pPr>
        <w:pStyle w:val="a0"/>
        <w:spacing w:after="0" w:line="300" w:lineRule="auto"/>
        <w:rPr>
          <w:rFonts w:hint="eastAsia"/>
          <w:lang w:eastAsia="zh-CN"/>
        </w:rPr>
      </w:pPr>
      <w:r>
        <w:rPr>
          <w:lang w:eastAsia="zh-CN"/>
        </w:rPr>
        <w:t>当某门课程暂无合适书源时，页面提供“悬赏求书”提示，鼓励形成供需匹配。</w:t>
      </w:r>
    </w:p>
    <w:p w14:paraId="7A960E99" w14:textId="063C0D04" w:rsidR="006F225F" w:rsidRPr="0021516D" w:rsidRDefault="00000000" w:rsidP="0021516D">
      <w:pPr>
        <w:pStyle w:val="a0"/>
        <w:spacing w:after="0" w:line="300" w:lineRule="auto"/>
        <w:rPr>
          <w:rFonts w:hint="eastAsia"/>
          <w:lang w:eastAsia="zh-CN"/>
        </w:rPr>
      </w:pPr>
      <w:r>
        <w:rPr>
          <w:lang w:eastAsia="zh-CN"/>
        </w:rPr>
        <w:t>该模块体现系统的个性化推荐与校园场景适配能力。</w:t>
      </w:r>
    </w:p>
    <w:p w14:paraId="5E9B9619" w14:textId="3034F48A" w:rsidR="009A3CB8" w:rsidRDefault="00000000">
      <w:pPr>
        <w:rPr>
          <w:rFonts w:hint="eastAsia"/>
          <w:b/>
          <w:szCs w:val="21"/>
          <w:lang w:eastAsia="zh-CN"/>
        </w:rPr>
      </w:pPr>
      <w:r>
        <w:rPr>
          <w:b/>
          <w:szCs w:val="21"/>
          <w:lang w:eastAsia="zh-CN"/>
        </w:rPr>
        <w:t>课表页整体</w:t>
      </w:r>
    </w:p>
    <w:p w14:paraId="11DA199F" w14:textId="77777777" w:rsidR="009A3CB8" w:rsidRDefault="00000000">
      <w:pPr>
        <w:rPr>
          <w:rFonts w:hint="eastAsia"/>
          <w:b/>
          <w:szCs w:val="21"/>
          <w:lang w:eastAsia="zh-CN"/>
        </w:rPr>
      </w:pPr>
      <w:r>
        <w:rPr>
          <w:noProof/>
        </w:rPr>
        <w:drawing>
          <wp:inline distT="0" distB="0" distL="114300" distR="114300" wp14:anchorId="3FFDDE41" wp14:editId="09444806">
            <wp:extent cx="6304280" cy="3235325"/>
            <wp:effectExtent l="0" t="0" r="5080" b="10795"/>
            <wp:docPr id="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7"/>
                    <pic:cNvPicPr>
                      <a:picLocks noChangeAspect="1"/>
                    </pic:cNvPicPr>
                  </pic:nvPicPr>
                  <pic:blipFill>
                    <a:blip r:embed="rId45"/>
                    <a:stretch>
                      <a:fillRect/>
                    </a:stretch>
                  </pic:blipFill>
                  <pic:spPr>
                    <a:xfrm>
                      <a:off x="0" y="0"/>
                      <a:ext cx="6304280" cy="3235325"/>
                    </a:xfrm>
                    <a:prstGeom prst="rect">
                      <a:avLst/>
                    </a:prstGeom>
                    <a:noFill/>
                    <a:ln>
                      <a:noFill/>
                    </a:ln>
                  </pic:spPr>
                </pic:pic>
              </a:graphicData>
            </a:graphic>
          </wp:inline>
        </w:drawing>
      </w:r>
    </w:p>
    <w:p w14:paraId="7715A8BF" w14:textId="77777777" w:rsidR="009A3CB8" w:rsidRDefault="00000000">
      <w:pPr>
        <w:rPr>
          <w:rFonts w:hint="eastAsia"/>
          <w:b/>
          <w:szCs w:val="21"/>
          <w:lang w:eastAsia="zh-CN"/>
        </w:rPr>
      </w:pPr>
      <w:r>
        <w:rPr>
          <w:b/>
          <w:szCs w:val="21"/>
          <w:lang w:eastAsia="zh-CN"/>
        </w:rPr>
        <w:t>左侧课程列表 / 时间线区域</w:t>
      </w:r>
    </w:p>
    <w:p w14:paraId="68806C6C" w14:textId="537CEA9E" w:rsidR="006F225F" w:rsidRDefault="00000000" w:rsidP="0021516D">
      <w:pPr>
        <w:rPr>
          <w:rFonts w:hint="eastAsia"/>
          <w:b/>
          <w:szCs w:val="21"/>
          <w:lang w:eastAsia="zh-CN"/>
        </w:rPr>
      </w:pPr>
      <w:r>
        <w:rPr>
          <w:noProof/>
        </w:rPr>
        <w:lastRenderedPageBreak/>
        <w:drawing>
          <wp:inline distT="0" distB="0" distL="114300" distR="114300" wp14:anchorId="1B8BB60B" wp14:editId="59D38FBF">
            <wp:extent cx="2762250" cy="4181475"/>
            <wp:effectExtent l="0" t="0" r="11430" b="9525"/>
            <wp:docPr id="4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pic:cNvPicPr>
                      <a:picLocks noChangeAspect="1"/>
                    </pic:cNvPicPr>
                  </pic:nvPicPr>
                  <pic:blipFill>
                    <a:blip r:embed="rId46"/>
                    <a:stretch>
                      <a:fillRect/>
                    </a:stretch>
                  </pic:blipFill>
                  <pic:spPr>
                    <a:xfrm>
                      <a:off x="0" y="0"/>
                      <a:ext cx="2762250" cy="4181475"/>
                    </a:xfrm>
                    <a:prstGeom prst="rect">
                      <a:avLst/>
                    </a:prstGeom>
                    <a:noFill/>
                    <a:ln>
                      <a:noFill/>
                    </a:ln>
                  </pic:spPr>
                </pic:pic>
              </a:graphicData>
            </a:graphic>
          </wp:inline>
        </w:drawing>
      </w:r>
    </w:p>
    <w:p w14:paraId="7C975595" w14:textId="77777777" w:rsidR="009A3CB8" w:rsidRDefault="00000000">
      <w:pPr>
        <w:rPr>
          <w:rFonts w:hint="eastAsia"/>
          <w:b/>
          <w:szCs w:val="21"/>
          <w:lang w:eastAsia="zh-CN"/>
        </w:rPr>
      </w:pPr>
      <w:r>
        <w:rPr>
          <w:b/>
          <w:szCs w:val="21"/>
          <w:lang w:eastAsia="zh-CN"/>
        </w:rPr>
        <w:t>右侧教材推荐卡片区</w:t>
      </w:r>
    </w:p>
    <w:p w14:paraId="67925B0E" w14:textId="317F3F1A" w:rsidR="009A3CB8" w:rsidRDefault="00000000">
      <w:pPr>
        <w:rPr>
          <w:rFonts w:hint="eastAsia"/>
          <w:b/>
          <w:szCs w:val="21"/>
          <w:lang w:eastAsia="zh-CN"/>
        </w:rPr>
      </w:pPr>
      <w:r>
        <w:rPr>
          <w:noProof/>
        </w:rPr>
        <w:drawing>
          <wp:inline distT="0" distB="0" distL="114300" distR="114300" wp14:anchorId="243E84BB" wp14:editId="0D76B475">
            <wp:extent cx="5621020" cy="3750310"/>
            <wp:effectExtent l="0" t="0" r="2540" b="13970"/>
            <wp:docPr id="4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9"/>
                    <pic:cNvPicPr>
                      <a:picLocks noChangeAspect="1"/>
                    </pic:cNvPicPr>
                  </pic:nvPicPr>
                  <pic:blipFill>
                    <a:blip r:embed="rId47"/>
                    <a:stretch>
                      <a:fillRect/>
                    </a:stretch>
                  </pic:blipFill>
                  <pic:spPr>
                    <a:xfrm>
                      <a:off x="0" y="0"/>
                      <a:ext cx="5621020" cy="3750310"/>
                    </a:xfrm>
                    <a:prstGeom prst="rect">
                      <a:avLst/>
                    </a:prstGeom>
                    <a:noFill/>
                    <a:ln>
                      <a:noFill/>
                    </a:ln>
                  </pic:spPr>
                </pic:pic>
              </a:graphicData>
            </a:graphic>
          </wp:inline>
        </w:drawing>
      </w:r>
    </w:p>
    <w:p w14:paraId="74BC0B5D" w14:textId="77777777" w:rsidR="009A3CB8" w:rsidRDefault="00000000">
      <w:pPr>
        <w:pBdr>
          <w:bottom w:val="single" w:sz="6" w:space="1" w:color="D9E6F5"/>
        </w:pBdr>
        <w:spacing w:before="160" w:after="60"/>
        <w:rPr>
          <w:rFonts w:hint="eastAsia"/>
          <w:lang w:eastAsia="zh-CN"/>
        </w:rPr>
      </w:pPr>
      <w:r>
        <w:rPr>
          <w:b/>
          <w:color w:val="003F88"/>
          <w:sz w:val="28"/>
          <w:lang w:eastAsia="zh-CN"/>
        </w:rPr>
        <w:lastRenderedPageBreak/>
        <w:t>13. AI 教材分析原型设计</w:t>
      </w:r>
    </w:p>
    <w:p w14:paraId="6D0CE279" w14:textId="77777777" w:rsidR="009A3CB8" w:rsidRDefault="00000000">
      <w:pPr>
        <w:spacing w:before="80" w:after="20"/>
        <w:rPr>
          <w:rFonts w:hint="eastAsia"/>
          <w:lang w:eastAsia="zh-CN"/>
        </w:rPr>
      </w:pPr>
      <w:r>
        <w:rPr>
          <w:b/>
          <w:color w:val="232323"/>
          <w:sz w:val="24"/>
          <w:lang w:eastAsia="zh-CN"/>
        </w:rPr>
        <w:t>设计目标</w:t>
      </w:r>
    </w:p>
    <w:p w14:paraId="2259272E" w14:textId="77777777" w:rsidR="009A3CB8" w:rsidRDefault="00000000">
      <w:pPr>
        <w:spacing w:after="40" w:line="324" w:lineRule="auto"/>
        <w:rPr>
          <w:rFonts w:hint="eastAsia"/>
          <w:lang w:eastAsia="zh-CN"/>
        </w:rPr>
      </w:pPr>
      <w:r>
        <w:rPr>
          <w:lang w:eastAsia="zh-CN"/>
        </w:rPr>
        <w:t>用于集中展示系统的 AI 能力，是课堂展示的重点亮点页面。</w:t>
      </w:r>
    </w:p>
    <w:p w14:paraId="5140E6DA" w14:textId="77777777" w:rsidR="009A3CB8" w:rsidRDefault="00000000">
      <w:pPr>
        <w:spacing w:before="80" w:after="20"/>
        <w:rPr>
          <w:rFonts w:hint="eastAsia"/>
        </w:rPr>
      </w:pPr>
      <w:proofErr w:type="spellStart"/>
      <w:r>
        <w:rPr>
          <w:b/>
          <w:color w:val="232323"/>
          <w:sz w:val="24"/>
        </w:rPr>
        <w:t>功能说明</w:t>
      </w:r>
      <w:proofErr w:type="spellEnd"/>
    </w:p>
    <w:p w14:paraId="41E51C8D" w14:textId="77777777" w:rsidR="009A3CB8" w:rsidRDefault="00000000">
      <w:pPr>
        <w:pStyle w:val="a0"/>
        <w:spacing w:after="0" w:line="300" w:lineRule="auto"/>
        <w:rPr>
          <w:rFonts w:hint="eastAsia"/>
          <w:lang w:eastAsia="zh-CN"/>
        </w:rPr>
      </w:pPr>
      <w:r>
        <w:rPr>
          <w:lang w:eastAsia="zh-CN"/>
        </w:rPr>
        <w:t>页面顶部以“AI 学习成本分析中枢”为核心主题，说明系统从教评、BBS 吐槽和出</w:t>
      </w:r>
      <w:proofErr w:type="gramStart"/>
      <w:r>
        <w:rPr>
          <w:lang w:eastAsia="zh-CN"/>
        </w:rPr>
        <w:t>卷规律</w:t>
      </w:r>
      <w:proofErr w:type="gramEnd"/>
      <w:r>
        <w:rPr>
          <w:lang w:eastAsia="zh-CN"/>
        </w:rPr>
        <w:t>中提取信息。</w:t>
      </w:r>
    </w:p>
    <w:p w14:paraId="0D852185" w14:textId="77777777" w:rsidR="009A3CB8" w:rsidRDefault="00000000">
      <w:pPr>
        <w:pStyle w:val="a0"/>
        <w:spacing w:after="0" w:line="300" w:lineRule="auto"/>
        <w:rPr>
          <w:rFonts w:hint="eastAsia"/>
          <w:lang w:eastAsia="zh-CN"/>
        </w:rPr>
      </w:pPr>
      <w:r>
        <w:rPr>
          <w:lang w:eastAsia="zh-CN"/>
        </w:rPr>
        <w:t>中部通过数据卡片展示分析规模、命中率和模型能力，强化技术感。</w:t>
      </w:r>
    </w:p>
    <w:p w14:paraId="4763AC0E" w14:textId="77777777" w:rsidR="009A3CB8" w:rsidRDefault="00000000">
      <w:pPr>
        <w:pStyle w:val="a0"/>
        <w:spacing w:after="0" w:line="300" w:lineRule="auto"/>
        <w:rPr>
          <w:rFonts w:hint="eastAsia"/>
          <w:lang w:eastAsia="zh-CN"/>
        </w:rPr>
      </w:pPr>
      <w:r>
        <w:rPr>
          <w:lang w:eastAsia="zh-CN"/>
        </w:rPr>
        <w:t>下方分为“强烈推荐区”和“不建议盲买区”，分别给出教材、AI 总结语和分数。</w:t>
      </w:r>
    </w:p>
    <w:p w14:paraId="621BCB0E" w14:textId="7959035D" w:rsidR="006F225F" w:rsidRDefault="00000000" w:rsidP="0021516D">
      <w:pPr>
        <w:pStyle w:val="a0"/>
        <w:spacing w:after="0" w:line="300" w:lineRule="auto"/>
        <w:rPr>
          <w:rFonts w:hint="eastAsia"/>
          <w:lang w:eastAsia="zh-CN"/>
        </w:rPr>
      </w:pPr>
      <w:r>
        <w:rPr>
          <w:lang w:eastAsia="zh-CN"/>
        </w:rPr>
        <w:t>该页面直接回应课程要求中的“需要考虑 AI 算法在系统中的应用”。</w:t>
      </w:r>
    </w:p>
    <w:p w14:paraId="3C426175" w14:textId="77777777" w:rsidR="009A3CB8" w:rsidRPr="006F225F" w:rsidRDefault="00000000" w:rsidP="006F225F">
      <w:pPr>
        <w:pStyle w:val="a0"/>
        <w:numPr>
          <w:ilvl w:val="0"/>
          <w:numId w:val="0"/>
        </w:numPr>
        <w:spacing w:after="0" w:line="300" w:lineRule="auto"/>
        <w:ind w:left="360" w:hanging="360"/>
        <w:rPr>
          <w:rFonts w:hint="eastAsia"/>
          <w:lang w:eastAsia="zh-CN"/>
        </w:rPr>
      </w:pPr>
      <w:r w:rsidRPr="006F225F">
        <w:rPr>
          <w:b/>
          <w:szCs w:val="21"/>
          <w:lang w:eastAsia="zh-CN"/>
        </w:rPr>
        <w:t>AI 分析页整体</w:t>
      </w:r>
    </w:p>
    <w:p w14:paraId="59A187BD" w14:textId="77777777" w:rsidR="009A3CB8" w:rsidRDefault="00000000">
      <w:pPr>
        <w:rPr>
          <w:rFonts w:hint="eastAsia"/>
          <w:b/>
          <w:szCs w:val="21"/>
          <w:lang w:eastAsia="zh-CN"/>
        </w:rPr>
      </w:pPr>
      <w:r>
        <w:rPr>
          <w:noProof/>
        </w:rPr>
        <w:drawing>
          <wp:inline distT="0" distB="0" distL="114300" distR="114300" wp14:anchorId="1DF59AAA" wp14:editId="723B1B09">
            <wp:extent cx="6304280" cy="3230245"/>
            <wp:effectExtent l="0" t="0" r="5080" b="635"/>
            <wp:docPr id="4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0"/>
                    <pic:cNvPicPr>
                      <a:picLocks noChangeAspect="1"/>
                    </pic:cNvPicPr>
                  </pic:nvPicPr>
                  <pic:blipFill>
                    <a:blip r:embed="rId48"/>
                    <a:stretch>
                      <a:fillRect/>
                    </a:stretch>
                  </pic:blipFill>
                  <pic:spPr>
                    <a:xfrm>
                      <a:off x="0" y="0"/>
                      <a:ext cx="6304280" cy="3230245"/>
                    </a:xfrm>
                    <a:prstGeom prst="rect">
                      <a:avLst/>
                    </a:prstGeom>
                    <a:noFill/>
                    <a:ln>
                      <a:noFill/>
                    </a:ln>
                  </pic:spPr>
                </pic:pic>
              </a:graphicData>
            </a:graphic>
          </wp:inline>
        </w:drawing>
      </w:r>
    </w:p>
    <w:p w14:paraId="24E14D61" w14:textId="77777777" w:rsidR="009A3CB8" w:rsidRDefault="00000000">
      <w:pPr>
        <w:rPr>
          <w:rFonts w:hint="eastAsia"/>
          <w:b/>
          <w:szCs w:val="21"/>
          <w:lang w:eastAsia="zh-CN"/>
        </w:rPr>
      </w:pPr>
      <w:r>
        <w:rPr>
          <w:b/>
          <w:szCs w:val="21"/>
          <w:lang w:eastAsia="zh-CN"/>
        </w:rPr>
        <w:t>顶部 AI 能力说明大卡片</w:t>
      </w:r>
    </w:p>
    <w:p w14:paraId="72625568" w14:textId="77777777" w:rsidR="009A3CB8" w:rsidRDefault="00000000">
      <w:pPr>
        <w:rPr>
          <w:rFonts w:hint="eastAsia"/>
          <w:b/>
          <w:szCs w:val="21"/>
          <w:lang w:eastAsia="zh-CN"/>
        </w:rPr>
      </w:pPr>
      <w:r>
        <w:rPr>
          <w:noProof/>
        </w:rPr>
        <w:drawing>
          <wp:inline distT="0" distB="0" distL="114300" distR="114300" wp14:anchorId="608919B6" wp14:editId="06AC3542">
            <wp:extent cx="6303645" cy="2047875"/>
            <wp:effectExtent l="0" t="0" r="5715" b="9525"/>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pic:cNvPicPr>
                      <a:picLocks noChangeAspect="1"/>
                    </pic:cNvPicPr>
                  </pic:nvPicPr>
                  <pic:blipFill>
                    <a:blip r:embed="rId49"/>
                    <a:stretch>
                      <a:fillRect/>
                    </a:stretch>
                  </pic:blipFill>
                  <pic:spPr>
                    <a:xfrm>
                      <a:off x="0" y="0"/>
                      <a:ext cx="6303645" cy="2047875"/>
                    </a:xfrm>
                    <a:prstGeom prst="rect">
                      <a:avLst/>
                    </a:prstGeom>
                    <a:noFill/>
                    <a:ln>
                      <a:noFill/>
                    </a:ln>
                  </pic:spPr>
                </pic:pic>
              </a:graphicData>
            </a:graphic>
          </wp:inline>
        </w:drawing>
      </w:r>
    </w:p>
    <w:p w14:paraId="41736873" w14:textId="77777777" w:rsidR="009A3CB8" w:rsidRDefault="00000000">
      <w:pPr>
        <w:rPr>
          <w:rFonts w:hint="eastAsia"/>
          <w:b/>
          <w:szCs w:val="21"/>
          <w:lang w:eastAsia="zh-CN"/>
        </w:rPr>
      </w:pPr>
      <w:r>
        <w:rPr>
          <w:b/>
          <w:szCs w:val="21"/>
          <w:lang w:eastAsia="zh-CN"/>
        </w:rPr>
        <w:lastRenderedPageBreak/>
        <w:t>强烈推荐区</w:t>
      </w:r>
    </w:p>
    <w:p w14:paraId="037ACC63" w14:textId="77777777" w:rsidR="009A3CB8" w:rsidRDefault="00000000">
      <w:pPr>
        <w:rPr>
          <w:rFonts w:hint="eastAsia"/>
          <w:b/>
          <w:szCs w:val="21"/>
          <w:lang w:eastAsia="zh-CN"/>
        </w:rPr>
      </w:pPr>
      <w:r>
        <w:rPr>
          <w:noProof/>
        </w:rPr>
        <w:drawing>
          <wp:inline distT="0" distB="0" distL="114300" distR="114300" wp14:anchorId="1783EC29" wp14:editId="584B85CA">
            <wp:extent cx="4978400" cy="4955381"/>
            <wp:effectExtent l="0" t="0" r="0" b="0"/>
            <wp:docPr id="4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pic:cNvPicPr>
                      <a:picLocks noChangeAspect="1"/>
                    </pic:cNvPicPr>
                  </pic:nvPicPr>
                  <pic:blipFill>
                    <a:blip r:embed="rId50"/>
                    <a:stretch>
                      <a:fillRect/>
                    </a:stretch>
                  </pic:blipFill>
                  <pic:spPr>
                    <a:xfrm>
                      <a:off x="0" y="0"/>
                      <a:ext cx="4999225" cy="4976110"/>
                    </a:xfrm>
                    <a:prstGeom prst="rect">
                      <a:avLst/>
                    </a:prstGeom>
                    <a:noFill/>
                    <a:ln>
                      <a:noFill/>
                    </a:ln>
                  </pic:spPr>
                </pic:pic>
              </a:graphicData>
            </a:graphic>
          </wp:inline>
        </w:drawing>
      </w:r>
    </w:p>
    <w:p w14:paraId="18FFA5D1" w14:textId="77777777" w:rsidR="009A3CB8" w:rsidRDefault="00000000">
      <w:pPr>
        <w:rPr>
          <w:rFonts w:hint="eastAsia"/>
          <w:b/>
          <w:szCs w:val="21"/>
          <w:lang w:eastAsia="zh-CN"/>
        </w:rPr>
      </w:pPr>
      <w:r>
        <w:rPr>
          <w:b/>
          <w:szCs w:val="21"/>
          <w:lang w:eastAsia="zh-CN"/>
        </w:rPr>
        <w:t>不</w:t>
      </w:r>
      <w:proofErr w:type="gramStart"/>
      <w:r>
        <w:rPr>
          <w:b/>
          <w:szCs w:val="21"/>
          <w:lang w:eastAsia="zh-CN"/>
        </w:rPr>
        <w:t>建议盲买区</w:t>
      </w:r>
      <w:proofErr w:type="gramEnd"/>
    </w:p>
    <w:p w14:paraId="22891114" w14:textId="77777777" w:rsidR="009A3CB8" w:rsidRDefault="00000000">
      <w:pPr>
        <w:rPr>
          <w:rFonts w:hint="eastAsia"/>
          <w:b/>
          <w:szCs w:val="21"/>
          <w:lang w:eastAsia="zh-CN"/>
        </w:rPr>
      </w:pPr>
      <w:r>
        <w:rPr>
          <w:noProof/>
        </w:rPr>
        <w:drawing>
          <wp:inline distT="0" distB="0" distL="114300" distR="114300" wp14:anchorId="3009ED33" wp14:editId="07DD7B32">
            <wp:extent cx="4201795" cy="2404110"/>
            <wp:effectExtent l="0" t="0" r="4445" b="3810"/>
            <wp:docPr id="4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3"/>
                    <pic:cNvPicPr>
                      <a:picLocks noChangeAspect="1"/>
                    </pic:cNvPicPr>
                  </pic:nvPicPr>
                  <pic:blipFill>
                    <a:blip r:embed="rId51"/>
                    <a:stretch>
                      <a:fillRect/>
                    </a:stretch>
                  </pic:blipFill>
                  <pic:spPr>
                    <a:xfrm>
                      <a:off x="0" y="0"/>
                      <a:ext cx="4201795" cy="2404110"/>
                    </a:xfrm>
                    <a:prstGeom prst="rect">
                      <a:avLst/>
                    </a:prstGeom>
                    <a:noFill/>
                    <a:ln>
                      <a:noFill/>
                    </a:ln>
                  </pic:spPr>
                </pic:pic>
              </a:graphicData>
            </a:graphic>
          </wp:inline>
        </w:drawing>
      </w:r>
    </w:p>
    <w:p w14:paraId="7F60F10C" w14:textId="77777777" w:rsidR="009A3CB8" w:rsidRDefault="00000000">
      <w:pPr>
        <w:pBdr>
          <w:bottom w:val="single" w:sz="6" w:space="1" w:color="D9E6F5"/>
        </w:pBdr>
        <w:spacing w:before="160" w:after="60"/>
        <w:rPr>
          <w:rFonts w:hint="eastAsia"/>
          <w:lang w:eastAsia="zh-CN"/>
        </w:rPr>
      </w:pPr>
      <w:r>
        <w:rPr>
          <w:b/>
          <w:color w:val="003F88"/>
          <w:sz w:val="28"/>
          <w:lang w:eastAsia="zh-CN"/>
        </w:rPr>
        <w:lastRenderedPageBreak/>
        <w:t>14. 笔记社区与成就积分原型设计</w:t>
      </w:r>
    </w:p>
    <w:p w14:paraId="450C4FD2" w14:textId="77777777" w:rsidR="009A3CB8" w:rsidRDefault="00000000">
      <w:pPr>
        <w:spacing w:before="80" w:after="20"/>
        <w:rPr>
          <w:rFonts w:hint="eastAsia"/>
          <w:lang w:eastAsia="zh-CN"/>
        </w:rPr>
      </w:pPr>
      <w:r>
        <w:rPr>
          <w:b/>
          <w:color w:val="232323"/>
          <w:sz w:val="24"/>
          <w:lang w:eastAsia="zh-CN"/>
        </w:rPr>
        <w:t>设计目标</w:t>
      </w:r>
    </w:p>
    <w:p w14:paraId="045F0BE0" w14:textId="77777777" w:rsidR="009A3CB8" w:rsidRDefault="00000000">
      <w:pPr>
        <w:spacing w:after="40" w:line="324" w:lineRule="auto"/>
        <w:rPr>
          <w:rFonts w:hint="eastAsia"/>
          <w:lang w:eastAsia="zh-CN"/>
        </w:rPr>
      </w:pPr>
      <w:r>
        <w:rPr>
          <w:lang w:eastAsia="zh-CN"/>
        </w:rPr>
        <w:t>体现系统不只是二手书交易平台，还具有知识共享与活跃度激励能力。</w:t>
      </w:r>
    </w:p>
    <w:p w14:paraId="4D574905" w14:textId="77777777" w:rsidR="009A3CB8" w:rsidRDefault="00000000">
      <w:pPr>
        <w:spacing w:before="80" w:after="20"/>
        <w:rPr>
          <w:rFonts w:hint="eastAsia"/>
        </w:rPr>
      </w:pPr>
      <w:proofErr w:type="spellStart"/>
      <w:r>
        <w:rPr>
          <w:b/>
          <w:color w:val="232323"/>
          <w:sz w:val="24"/>
        </w:rPr>
        <w:t>功能说明</w:t>
      </w:r>
      <w:proofErr w:type="spellEnd"/>
    </w:p>
    <w:p w14:paraId="28992AF2" w14:textId="77777777" w:rsidR="009A3CB8" w:rsidRDefault="00000000">
      <w:pPr>
        <w:pStyle w:val="a0"/>
        <w:spacing w:after="0" w:line="300" w:lineRule="auto"/>
        <w:rPr>
          <w:rFonts w:hint="eastAsia"/>
          <w:lang w:eastAsia="zh-CN"/>
        </w:rPr>
      </w:pPr>
      <w:r>
        <w:rPr>
          <w:lang w:eastAsia="zh-CN"/>
        </w:rPr>
        <w:t>笔记社区页顶部展示搜索区与平台理念，支持按课程笔记、真题和资料进行搜索。</w:t>
      </w:r>
    </w:p>
    <w:p w14:paraId="17114F7F" w14:textId="77777777" w:rsidR="009A3CB8" w:rsidRDefault="00000000">
      <w:pPr>
        <w:pStyle w:val="a0"/>
        <w:spacing w:after="0" w:line="300" w:lineRule="auto"/>
        <w:rPr>
          <w:rFonts w:hint="eastAsia"/>
          <w:lang w:eastAsia="zh-CN"/>
        </w:rPr>
      </w:pPr>
      <w:r>
        <w:rPr>
          <w:lang w:eastAsia="zh-CN"/>
        </w:rPr>
        <w:t>笔记卡片展示课程名称、标题、上传者、</w:t>
      </w:r>
      <w:proofErr w:type="gramStart"/>
      <w:r>
        <w:rPr>
          <w:lang w:eastAsia="zh-CN"/>
        </w:rPr>
        <w:t>点赞数</w:t>
      </w:r>
      <w:proofErr w:type="gramEnd"/>
      <w:r>
        <w:rPr>
          <w:lang w:eastAsia="zh-CN"/>
        </w:rPr>
        <w:t>以及是否需要积分兑换。</w:t>
      </w:r>
    </w:p>
    <w:p w14:paraId="0E237CDA" w14:textId="77777777" w:rsidR="009A3CB8" w:rsidRDefault="00000000">
      <w:pPr>
        <w:pStyle w:val="a0"/>
        <w:spacing w:after="0" w:line="300" w:lineRule="auto"/>
        <w:rPr>
          <w:rFonts w:hint="eastAsia"/>
          <w:lang w:eastAsia="zh-CN"/>
        </w:rPr>
      </w:pPr>
      <w:r>
        <w:rPr>
          <w:lang w:eastAsia="zh-CN"/>
        </w:rPr>
        <w:t>成就与积分</w:t>
      </w:r>
      <w:proofErr w:type="gramStart"/>
      <w:r>
        <w:rPr>
          <w:lang w:eastAsia="zh-CN"/>
        </w:rPr>
        <w:t>页展示</w:t>
      </w:r>
      <w:proofErr w:type="gramEnd"/>
      <w:r>
        <w:rPr>
          <w:lang w:eastAsia="zh-CN"/>
        </w:rPr>
        <w:t>可用积分、去兑换奖品入口、等级进度和成就徽章墙。</w:t>
      </w:r>
    </w:p>
    <w:p w14:paraId="02797624" w14:textId="77777777" w:rsidR="009A3CB8" w:rsidRDefault="00000000">
      <w:pPr>
        <w:pStyle w:val="a0"/>
        <w:spacing w:after="0" w:line="300" w:lineRule="auto"/>
        <w:rPr>
          <w:rFonts w:hint="eastAsia"/>
          <w:lang w:eastAsia="zh-CN"/>
        </w:rPr>
      </w:pPr>
      <w:r>
        <w:rPr>
          <w:lang w:eastAsia="zh-CN"/>
        </w:rPr>
        <w:t>这些模块增强了系统的内容生态与用户留存能力。</w:t>
      </w:r>
    </w:p>
    <w:p w14:paraId="45539332" w14:textId="77777777" w:rsidR="009A3CB8" w:rsidRDefault="00000000">
      <w:pPr>
        <w:rPr>
          <w:rFonts w:hint="eastAsia"/>
          <w:b/>
          <w:szCs w:val="21"/>
          <w:lang w:eastAsia="zh-CN"/>
        </w:rPr>
      </w:pPr>
      <w:r>
        <w:rPr>
          <w:b/>
          <w:szCs w:val="21"/>
          <w:lang w:eastAsia="zh-CN"/>
        </w:rPr>
        <w:t>笔记社区页整体</w:t>
      </w:r>
    </w:p>
    <w:p w14:paraId="3242B6FA" w14:textId="77777777" w:rsidR="009A3CB8" w:rsidRDefault="00000000">
      <w:pPr>
        <w:rPr>
          <w:rFonts w:hint="eastAsia"/>
          <w:b/>
          <w:szCs w:val="21"/>
          <w:lang w:eastAsia="zh-CN"/>
        </w:rPr>
      </w:pPr>
      <w:r>
        <w:rPr>
          <w:noProof/>
        </w:rPr>
        <w:drawing>
          <wp:inline distT="0" distB="0" distL="114300" distR="114300" wp14:anchorId="56CBF372" wp14:editId="694744C9">
            <wp:extent cx="5763895" cy="2962910"/>
            <wp:effectExtent l="0" t="0" r="12065" b="8890"/>
            <wp:docPr id="4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pic:cNvPicPr>
                      <a:picLocks noChangeAspect="1"/>
                    </pic:cNvPicPr>
                  </pic:nvPicPr>
                  <pic:blipFill>
                    <a:blip r:embed="rId52"/>
                    <a:stretch>
                      <a:fillRect/>
                    </a:stretch>
                  </pic:blipFill>
                  <pic:spPr>
                    <a:xfrm>
                      <a:off x="0" y="0"/>
                      <a:ext cx="5763895" cy="2962910"/>
                    </a:xfrm>
                    <a:prstGeom prst="rect">
                      <a:avLst/>
                    </a:prstGeom>
                    <a:noFill/>
                    <a:ln>
                      <a:noFill/>
                    </a:ln>
                  </pic:spPr>
                </pic:pic>
              </a:graphicData>
            </a:graphic>
          </wp:inline>
        </w:drawing>
      </w:r>
    </w:p>
    <w:p w14:paraId="44726CDC" w14:textId="77777777" w:rsidR="009A3CB8" w:rsidRDefault="00000000">
      <w:pPr>
        <w:rPr>
          <w:rFonts w:hint="eastAsia"/>
          <w:b/>
          <w:szCs w:val="21"/>
          <w:lang w:eastAsia="zh-CN"/>
        </w:rPr>
      </w:pPr>
      <w:r>
        <w:rPr>
          <w:b/>
          <w:szCs w:val="21"/>
          <w:lang w:eastAsia="zh-CN"/>
        </w:rPr>
        <w:t>笔记搜索区</w:t>
      </w:r>
    </w:p>
    <w:p w14:paraId="74C71E2B" w14:textId="77777777" w:rsidR="009A3CB8" w:rsidRDefault="00000000">
      <w:pPr>
        <w:rPr>
          <w:rFonts w:hint="eastAsia"/>
          <w:b/>
          <w:szCs w:val="21"/>
          <w:lang w:eastAsia="zh-CN"/>
        </w:rPr>
      </w:pPr>
      <w:r>
        <w:rPr>
          <w:noProof/>
        </w:rPr>
        <w:drawing>
          <wp:inline distT="0" distB="0" distL="114300" distR="114300" wp14:anchorId="6E26D432" wp14:editId="62A761B2">
            <wp:extent cx="6299835" cy="1482725"/>
            <wp:effectExtent l="0" t="0" r="9525" b="10795"/>
            <wp:docPr id="4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pic:cNvPicPr>
                      <a:picLocks noChangeAspect="1"/>
                    </pic:cNvPicPr>
                  </pic:nvPicPr>
                  <pic:blipFill>
                    <a:blip r:embed="rId53"/>
                    <a:stretch>
                      <a:fillRect/>
                    </a:stretch>
                  </pic:blipFill>
                  <pic:spPr>
                    <a:xfrm>
                      <a:off x="0" y="0"/>
                      <a:ext cx="6299835" cy="1482725"/>
                    </a:xfrm>
                    <a:prstGeom prst="rect">
                      <a:avLst/>
                    </a:prstGeom>
                    <a:noFill/>
                    <a:ln>
                      <a:noFill/>
                    </a:ln>
                  </pic:spPr>
                </pic:pic>
              </a:graphicData>
            </a:graphic>
          </wp:inline>
        </w:drawing>
      </w:r>
    </w:p>
    <w:p w14:paraId="15DD4731" w14:textId="77777777" w:rsidR="009A3CB8" w:rsidRDefault="00000000">
      <w:pPr>
        <w:rPr>
          <w:rFonts w:hint="eastAsia"/>
          <w:b/>
          <w:szCs w:val="21"/>
          <w:lang w:eastAsia="zh-CN"/>
        </w:rPr>
      </w:pPr>
      <w:r>
        <w:rPr>
          <w:b/>
          <w:szCs w:val="21"/>
          <w:lang w:eastAsia="zh-CN"/>
        </w:rPr>
        <w:t>笔记卡片墙</w:t>
      </w:r>
    </w:p>
    <w:p w14:paraId="6500E81C" w14:textId="77777777" w:rsidR="009A3CB8" w:rsidRDefault="00000000">
      <w:pPr>
        <w:rPr>
          <w:rFonts w:hint="eastAsia"/>
          <w:b/>
          <w:szCs w:val="21"/>
          <w:lang w:eastAsia="zh-CN"/>
        </w:rPr>
      </w:pPr>
      <w:r>
        <w:rPr>
          <w:noProof/>
        </w:rPr>
        <w:lastRenderedPageBreak/>
        <w:drawing>
          <wp:inline distT="0" distB="0" distL="114300" distR="114300" wp14:anchorId="4A5BDA48" wp14:editId="40D1D638">
            <wp:extent cx="6294755" cy="2580640"/>
            <wp:effectExtent l="0" t="0" r="14605" b="10160"/>
            <wp:docPr id="4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6"/>
                    <pic:cNvPicPr>
                      <a:picLocks noChangeAspect="1"/>
                    </pic:cNvPicPr>
                  </pic:nvPicPr>
                  <pic:blipFill>
                    <a:blip r:embed="rId54"/>
                    <a:stretch>
                      <a:fillRect/>
                    </a:stretch>
                  </pic:blipFill>
                  <pic:spPr>
                    <a:xfrm>
                      <a:off x="0" y="0"/>
                      <a:ext cx="6294755" cy="2580640"/>
                    </a:xfrm>
                    <a:prstGeom prst="rect">
                      <a:avLst/>
                    </a:prstGeom>
                    <a:noFill/>
                    <a:ln>
                      <a:noFill/>
                    </a:ln>
                  </pic:spPr>
                </pic:pic>
              </a:graphicData>
            </a:graphic>
          </wp:inline>
        </w:drawing>
      </w:r>
    </w:p>
    <w:p w14:paraId="6ED554AF" w14:textId="77777777" w:rsidR="009A3CB8" w:rsidRDefault="00000000">
      <w:pPr>
        <w:rPr>
          <w:rFonts w:hint="eastAsia"/>
          <w:b/>
          <w:szCs w:val="21"/>
          <w:lang w:eastAsia="zh-CN"/>
        </w:rPr>
      </w:pPr>
      <w:r>
        <w:rPr>
          <w:b/>
          <w:szCs w:val="21"/>
          <w:lang w:eastAsia="zh-CN"/>
        </w:rPr>
        <w:t>成就与积分页整体</w:t>
      </w:r>
    </w:p>
    <w:p w14:paraId="091EA79A" w14:textId="77777777" w:rsidR="009A3CB8" w:rsidRDefault="00000000">
      <w:pPr>
        <w:rPr>
          <w:rFonts w:hint="eastAsia"/>
          <w:b/>
          <w:szCs w:val="21"/>
          <w:lang w:eastAsia="zh-CN"/>
        </w:rPr>
      </w:pPr>
      <w:r>
        <w:rPr>
          <w:noProof/>
        </w:rPr>
        <w:drawing>
          <wp:inline distT="0" distB="0" distL="114300" distR="114300" wp14:anchorId="4D1408EC" wp14:editId="68240B15">
            <wp:extent cx="6297295" cy="3495040"/>
            <wp:effectExtent l="0" t="0" r="12065" b="10160"/>
            <wp:docPr id="4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7"/>
                    <pic:cNvPicPr>
                      <a:picLocks noChangeAspect="1"/>
                    </pic:cNvPicPr>
                  </pic:nvPicPr>
                  <pic:blipFill>
                    <a:blip r:embed="rId55"/>
                    <a:stretch>
                      <a:fillRect/>
                    </a:stretch>
                  </pic:blipFill>
                  <pic:spPr>
                    <a:xfrm>
                      <a:off x="0" y="0"/>
                      <a:ext cx="6297295" cy="3495040"/>
                    </a:xfrm>
                    <a:prstGeom prst="rect">
                      <a:avLst/>
                    </a:prstGeom>
                    <a:noFill/>
                    <a:ln>
                      <a:noFill/>
                    </a:ln>
                  </pic:spPr>
                </pic:pic>
              </a:graphicData>
            </a:graphic>
          </wp:inline>
        </w:drawing>
      </w:r>
    </w:p>
    <w:p w14:paraId="78107351" w14:textId="77777777" w:rsidR="009A3CB8" w:rsidRDefault="00000000">
      <w:pPr>
        <w:rPr>
          <w:rFonts w:hint="eastAsia"/>
          <w:b/>
          <w:szCs w:val="21"/>
          <w:lang w:eastAsia="zh-CN"/>
        </w:rPr>
      </w:pPr>
      <w:r>
        <w:rPr>
          <w:b/>
          <w:szCs w:val="21"/>
          <w:lang w:eastAsia="zh-CN"/>
        </w:rPr>
        <w:t>积分主卡片</w:t>
      </w:r>
    </w:p>
    <w:p w14:paraId="2A24E95B" w14:textId="77777777" w:rsidR="009A3CB8" w:rsidRDefault="00000000">
      <w:pPr>
        <w:rPr>
          <w:rFonts w:hint="eastAsia"/>
          <w:b/>
          <w:szCs w:val="21"/>
          <w:lang w:eastAsia="zh-CN"/>
        </w:rPr>
      </w:pPr>
      <w:r>
        <w:rPr>
          <w:noProof/>
        </w:rPr>
        <w:drawing>
          <wp:inline distT="0" distB="0" distL="114300" distR="114300" wp14:anchorId="68879230" wp14:editId="340022FD">
            <wp:extent cx="3664585" cy="1540510"/>
            <wp:effectExtent l="0" t="0" r="8255" b="13970"/>
            <wp:docPr id="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8"/>
                    <pic:cNvPicPr>
                      <a:picLocks noChangeAspect="1"/>
                    </pic:cNvPicPr>
                  </pic:nvPicPr>
                  <pic:blipFill>
                    <a:blip r:embed="rId56"/>
                    <a:stretch>
                      <a:fillRect/>
                    </a:stretch>
                  </pic:blipFill>
                  <pic:spPr>
                    <a:xfrm>
                      <a:off x="0" y="0"/>
                      <a:ext cx="3664585" cy="1540510"/>
                    </a:xfrm>
                    <a:prstGeom prst="rect">
                      <a:avLst/>
                    </a:prstGeom>
                    <a:noFill/>
                    <a:ln>
                      <a:noFill/>
                    </a:ln>
                  </pic:spPr>
                </pic:pic>
              </a:graphicData>
            </a:graphic>
          </wp:inline>
        </w:drawing>
      </w:r>
    </w:p>
    <w:p w14:paraId="65191682" w14:textId="77777777" w:rsidR="009A3CB8" w:rsidRDefault="00000000">
      <w:pPr>
        <w:rPr>
          <w:rFonts w:hint="eastAsia"/>
          <w:b/>
          <w:szCs w:val="21"/>
          <w:lang w:eastAsia="zh-CN"/>
        </w:rPr>
      </w:pPr>
      <w:r>
        <w:rPr>
          <w:b/>
          <w:szCs w:val="21"/>
          <w:lang w:eastAsia="zh-CN"/>
        </w:rPr>
        <w:lastRenderedPageBreak/>
        <w:t>成就徽章墙</w:t>
      </w:r>
    </w:p>
    <w:p w14:paraId="0E8159E3" w14:textId="77777777" w:rsidR="009A3CB8" w:rsidRDefault="00000000">
      <w:pPr>
        <w:rPr>
          <w:rFonts w:hint="eastAsia"/>
          <w:b/>
          <w:szCs w:val="21"/>
          <w:lang w:eastAsia="zh-CN"/>
        </w:rPr>
      </w:pPr>
      <w:r>
        <w:rPr>
          <w:noProof/>
        </w:rPr>
        <w:drawing>
          <wp:inline distT="0" distB="0" distL="114300" distR="114300" wp14:anchorId="044B1ECD" wp14:editId="50E95E9C">
            <wp:extent cx="6304280" cy="1710690"/>
            <wp:effectExtent l="0" t="0" r="5080" b="11430"/>
            <wp:docPr id="5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9"/>
                    <pic:cNvPicPr>
                      <a:picLocks noChangeAspect="1"/>
                    </pic:cNvPicPr>
                  </pic:nvPicPr>
                  <pic:blipFill>
                    <a:blip r:embed="rId57"/>
                    <a:stretch>
                      <a:fillRect/>
                    </a:stretch>
                  </pic:blipFill>
                  <pic:spPr>
                    <a:xfrm>
                      <a:off x="0" y="0"/>
                      <a:ext cx="6304280" cy="1710690"/>
                    </a:xfrm>
                    <a:prstGeom prst="rect">
                      <a:avLst/>
                    </a:prstGeom>
                    <a:noFill/>
                    <a:ln>
                      <a:noFill/>
                    </a:ln>
                  </pic:spPr>
                </pic:pic>
              </a:graphicData>
            </a:graphic>
          </wp:inline>
        </w:drawing>
      </w:r>
    </w:p>
    <w:p w14:paraId="13621915" w14:textId="77777777" w:rsidR="009A3CB8" w:rsidRDefault="00000000">
      <w:pPr>
        <w:pBdr>
          <w:bottom w:val="single" w:sz="6" w:space="1" w:color="D9E6F5"/>
        </w:pBdr>
        <w:spacing w:before="160" w:after="60"/>
        <w:rPr>
          <w:rFonts w:hint="eastAsia"/>
          <w:lang w:eastAsia="zh-CN"/>
        </w:rPr>
      </w:pPr>
      <w:r>
        <w:rPr>
          <w:b/>
          <w:color w:val="003F88"/>
          <w:sz w:val="28"/>
          <w:lang w:eastAsia="zh-CN"/>
        </w:rPr>
        <w:t>15. AI 应用设计说明</w:t>
      </w:r>
    </w:p>
    <w:p w14:paraId="3568F646" w14:textId="77777777" w:rsidR="009A3CB8" w:rsidRDefault="00000000">
      <w:pPr>
        <w:spacing w:before="80" w:after="20"/>
        <w:rPr>
          <w:rFonts w:hint="eastAsia"/>
          <w:lang w:eastAsia="zh-CN"/>
        </w:rPr>
      </w:pPr>
      <w:r>
        <w:rPr>
          <w:b/>
          <w:color w:val="232323"/>
          <w:sz w:val="24"/>
          <w:lang w:eastAsia="zh-CN"/>
        </w:rPr>
        <w:t>15.1 AI 功能定位</w:t>
      </w:r>
    </w:p>
    <w:p w14:paraId="16BCA563" w14:textId="77777777" w:rsidR="009A3CB8" w:rsidRDefault="00000000">
      <w:pPr>
        <w:spacing w:after="40" w:line="324" w:lineRule="auto"/>
        <w:rPr>
          <w:rFonts w:hint="eastAsia"/>
          <w:lang w:eastAsia="zh-CN"/>
        </w:rPr>
      </w:pPr>
      <w:r>
        <w:rPr>
          <w:lang w:eastAsia="zh-CN"/>
        </w:rPr>
        <w:t>在“求书”系统中，AI 主要承担“教材购买必要性评分”与“智能推荐解释”两类职责。它不是单独悬浮的</w:t>
      </w:r>
      <w:proofErr w:type="gramStart"/>
      <w:r>
        <w:rPr>
          <w:lang w:eastAsia="zh-CN"/>
        </w:rPr>
        <w:t>炫</w:t>
      </w:r>
      <w:proofErr w:type="gramEnd"/>
      <w:r>
        <w:rPr>
          <w:lang w:eastAsia="zh-CN"/>
        </w:rPr>
        <w:t>技模块，而是直接服务于用户</w:t>
      </w:r>
      <w:proofErr w:type="gramStart"/>
      <w:r>
        <w:rPr>
          <w:lang w:eastAsia="zh-CN"/>
        </w:rPr>
        <w:t>最</w:t>
      </w:r>
      <w:proofErr w:type="gramEnd"/>
      <w:r>
        <w:rPr>
          <w:lang w:eastAsia="zh-CN"/>
        </w:rPr>
        <w:t>核心的问题：这本书到底值不值得买。</w:t>
      </w:r>
    </w:p>
    <w:p w14:paraId="5E218527" w14:textId="77777777" w:rsidR="009A3CB8" w:rsidRDefault="00000000">
      <w:pPr>
        <w:spacing w:before="80" w:after="20"/>
        <w:rPr>
          <w:rFonts w:hint="eastAsia"/>
        </w:rPr>
      </w:pPr>
      <w:r>
        <w:rPr>
          <w:b/>
          <w:color w:val="232323"/>
          <w:sz w:val="24"/>
        </w:rPr>
        <w:t xml:space="preserve">15.2 AI </w:t>
      </w:r>
      <w:proofErr w:type="spellStart"/>
      <w:r>
        <w:rPr>
          <w:b/>
          <w:color w:val="232323"/>
          <w:sz w:val="24"/>
        </w:rPr>
        <w:t>输入与输出</w:t>
      </w:r>
      <w:proofErr w:type="spellEnd"/>
    </w:p>
    <w:p w14:paraId="46FE203B" w14:textId="77777777" w:rsidR="009A3CB8" w:rsidRDefault="00000000">
      <w:pPr>
        <w:pStyle w:val="a0"/>
        <w:spacing w:after="0" w:line="300" w:lineRule="auto"/>
        <w:rPr>
          <w:rFonts w:hint="eastAsia"/>
          <w:lang w:eastAsia="zh-CN"/>
        </w:rPr>
      </w:pPr>
      <w:r>
        <w:rPr>
          <w:lang w:eastAsia="zh-CN"/>
        </w:rPr>
        <w:t>输入：课程名称、教材名称、往届用户评论、课程评价、历史使用反馈。</w:t>
      </w:r>
    </w:p>
    <w:p w14:paraId="1E2742F7" w14:textId="77777777" w:rsidR="009A3CB8" w:rsidRDefault="00000000">
      <w:pPr>
        <w:pStyle w:val="a0"/>
        <w:spacing w:after="0" w:line="300" w:lineRule="auto"/>
        <w:rPr>
          <w:rFonts w:hint="eastAsia"/>
          <w:lang w:eastAsia="zh-CN"/>
        </w:rPr>
      </w:pPr>
      <w:r>
        <w:rPr>
          <w:lang w:eastAsia="zh-CN"/>
        </w:rPr>
        <w:t>处理：对文本信息进行清洗、聚类与摘要，提炼“老师是否常用、考试是否高度依赖教材、是否可借阅替代”等结论。</w:t>
      </w:r>
    </w:p>
    <w:p w14:paraId="6340B4CD" w14:textId="77777777" w:rsidR="009A3CB8" w:rsidRDefault="00000000">
      <w:pPr>
        <w:pStyle w:val="a0"/>
        <w:spacing w:after="0" w:line="300" w:lineRule="auto"/>
        <w:rPr>
          <w:rFonts w:hint="eastAsia"/>
          <w:lang w:eastAsia="zh-CN"/>
        </w:rPr>
      </w:pPr>
      <w:r>
        <w:rPr>
          <w:lang w:eastAsia="zh-CN"/>
        </w:rPr>
        <w:t>输出：推荐指数、总结语、标签化建议（建议购买 / 视情况购买 / 不建议盲买）。</w:t>
      </w:r>
    </w:p>
    <w:p w14:paraId="446509B8" w14:textId="77777777" w:rsidR="009A3CB8" w:rsidRDefault="00000000">
      <w:pPr>
        <w:spacing w:before="80" w:after="20"/>
        <w:rPr>
          <w:rFonts w:hint="eastAsia"/>
        </w:rPr>
      </w:pPr>
      <w:r>
        <w:rPr>
          <w:b/>
          <w:color w:val="232323"/>
          <w:sz w:val="24"/>
        </w:rPr>
        <w:t xml:space="preserve">15.3 </w:t>
      </w:r>
      <w:proofErr w:type="spellStart"/>
      <w:r>
        <w:rPr>
          <w:b/>
          <w:color w:val="232323"/>
          <w:sz w:val="24"/>
        </w:rPr>
        <w:t>在原型中的体现位置</w:t>
      </w:r>
      <w:proofErr w:type="spellEnd"/>
    </w:p>
    <w:p w14:paraId="7332AB3C" w14:textId="77777777" w:rsidR="009A3CB8" w:rsidRDefault="00000000">
      <w:pPr>
        <w:pStyle w:val="a0"/>
        <w:spacing w:after="0" w:line="300" w:lineRule="auto"/>
        <w:rPr>
          <w:rFonts w:hint="eastAsia"/>
          <w:lang w:eastAsia="zh-CN"/>
        </w:rPr>
      </w:pPr>
      <w:r>
        <w:rPr>
          <w:lang w:eastAsia="zh-CN"/>
        </w:rPr>
        <w:t>首页：通过“AI 选书智囊”入口导向。</w:t>
      </w:r>
    </w:p>
    <w:p w14:paraId="79E0235D" w14:textId="77777777" w:rsidR="009A3CB8" w:rsidRDefault="00000000">
      <w:pPr>
        <w:pStyle w:val="a0"/>
        <w:spacing w:after="0" w:line="300" w:lineRule="auto"/>
        <w:rPr>
          <w:rFonts w:hint="eastAsia"/>
          <w:lang w:eastAsia="zh-CN"/>
        </w:rPr>
      </w:pPr>
      <w:r>
        <w:rPr>
          <w:lang w:eastAsia="zh-CN"/>
        </w:rPr>
        <w:t>书籍详情页：展示某一本教材的具体 AI 推荐分和总结。</w:t>
      </w:r>
    </w:p>
    <w:p w14:paraId="26B9AFAE" w14:textId="77777777" w:rsidR="009A3CB8" w:rsidRDefault="00000000">
      <w:pPr>
        <w:pStyle w:val="a0"/>
        <w:spacing w:after="0" w:line="300" w:lineRule="auto"/>
        <w:rPr>
          <w:rFonts w:hint="eastAsia"/>
          <w:lang w:eastAsia="zh-CN"/>
        </w:rPr>
      </w:pPr>
      <w:r>
        <w:rPr>
          <w:lang w:eastAsia="zh-CN"/>
        </w:rPr>
        <w:t>课表页：为课程推荐结果补充决策依据。</w:t>
      </w:r>
    </w:p>
    <w:p w14:paraId="3C957AA8" w14:textId="77777777" w:rsidR="009A3CB8" w:rsidRDefault="00000000">
      <w:pPr>
        <w:pStyle w:val="a0"/>
        <w:spacing w:after="0" w:line="300" w:lineRule="auto"/>
        <w:rPr>
          <w:rFonts w:hint="eastAsia"/>
          <w:lang w:eastAsia="zh-CN"/>
        </w:rPr>
      </w:pPr>
      <w:r>
        <w:rPr>
          <w:lang w:eastAsia="zh-CN"/>
        </w:rPr>
        <w:t>AI 分析页：集中展示算法能力与典型案例。</w:t>
      </w:r>
    </w:p>
    <w:p w14:paraId="4D8F4DB5" w14:textId="77777777" w:rsidR="009A3CB8" w:rsidRDefault="00000000">
      <w:pPr>
        <w:pBdr>
          <w:bottom w:val="single" w:sz="6" w:space="1" w:color="D9E6F5"/>
        </w:pBdr>
        <w:spacing w:before="160" w:after="60"/>
        <w:rPr>
          <w:rFonts w:hint="eastAsia"/>
        </w:rPr>
      </w:pPr>
      <w:r>
        <w:rPr>
          <w:b/>
          <w:color w:val="003F88"/>
          <w:sz w:val="28"/>
        </w:rPr>
        <w:t xml:space="preserve">16. </w:t>
      </w:r>
      <w:proofErr w:type="spellStart"/>
      <w:r>
        <w:rPr>
          <w:b/>
          <w:color w:val="003F88"/>
          <w:sz w:val="28"/>
        </w:rPr>
        <w:t>非功能性设计说明</w:t>
      </w:r>
      <w:proofErr w:type="spellEnd"/>
    </w:p>
    <w:p w14:paraId="0DA4E7F5" w14:textId="77777777" w:rsidR="009A3CB8" w:rsidRDefault="00000000">
      <w:pPr>
        <w:pStyle w:val="a0"/>
        <w:spacing w:after="0" w:line="300" w:lineRule="auto"/>
        <w:rPr>
          <w:rFonts w:hint="eastAsia"/>
          <w:lang w:eastAsia="zh-CN"/>
        </w:rPr>
      </w:pPr>
      <w:r>
        <w:rPr>
          <w:lang w:eastAsia="zh-CN"/>
        </w:rPr>
        <w:t>页面风格：整体采用“求是蓝 + 白色 + 浅灰”的视觉体系，突出校园感、可信感和信息清晰度。</w:t>
      </w:r>
    </w:p>
    <w:p w14:paraId="0A635542" w14:textId="77777777" w:rsidR="009A3CB8" w:rsidRDefault="00000000">
      <w:pPr>
        <w:pStyle w:val="a0"/>
        <w:spacing w:after="0" w:line="300" w:lineRule="auto"/>
        <w:rPr>
          <w:rFonts w:hint="eastAsia"/>
          <w:lang w:eastAsia="zh-CN"/>
        </w:rPr>
      </w:pPr>
      <w:r>
        <w:rPr>
          <w:lang w:eastAsia="zh-CN"/>
        </w:rPr>
        <w:t>交互要求：页面跳转顺畅，核心按钮明确，主流程一眼可读。</w:t>
      </w:r>
    </w:p>
    <w:p w14:paraId="1FCA81BF" w14:textId="77777777" w:rsidR="009A3CB8" w:rsidRDefault="00000000">
      <w:pPr>
        <w:pStyle w:val="a0"/>
        <w:spacing w:after="0" w:line="300" w:lineRule="auto"/>
        <w:rPr>
          <w:rFonts w:hint="eastAsia"/>
          <w:lang w:eastAsia="zh-CN"/>
        </w:rPr>
      </w:pPr>
      <w:r>
        <w:rPr>
          <w:lang w:eastAsia="zh-CN"/>
        </w:rPr>
        <w:t>适配目标：以 PC 网页</w:t>
      </w:r>
      <w:proofErr w:type="gramStart"/>
      <w:r>
        <w:rPr>
          <w:lang w:eastAsia="zh-CN"/>
        </w:rPr>
        <w:t>端展示</w:t>
      </w:r>
      <w:proofErr w:type="gramEnd"/>
      <w:r>
        <w:rPr>
          <w:lang w:eastAsia="zh-CN"/>
        </w:rPr>
        <w:t>为主，兼顾后续响应式拓展。</w:t>
      </w:r>
    </w:p>
    <w:p w14:paraId="36E03BC7" w14:textId="77777777" w:rsidR="009A3CB8" w:rsidRDefault="00000000">
      <w:pPr>
        <w:pStyle w:val="a0"/>
        <w:spacing w:after="0" w:line="300" w:lineRule="auto"/>
        <w:rPr>
          <w:rFonts w:hint="eastAsia"/>
          <w:lang w:eastAsia="zh-CN"/>
        </w:rPr>
      </w:pPr>
      <w:r>
        <w:rPr>
          <w:lang w:eastAsia="zh-CN"/>
        </w:rPr>
        <w:t>原型阶段说明：当前系统以静态数据与模拟交互为主，</w:t>
      </w:r>
      <w:proofErr w:type="gramStart"/>
      <w:r>
        <w:rPr>
          <w:lang w:eastAsia="zh-CN"/>
        </w:rPr>
        <w:t>不</w:t>
      </w:r>
      <w:proofErr w:type="gramEnd"/>
      <w:r>
        <w:rPr>
          <w:lang w:eastAsia="zh-CN"/>
        </w:rPr>
        <w:t>接入真实支付、真实爬虫和真实 AI 模型。</w:t>
      </w:r>
    </w:p>
    <w:sectPr w:rsidR="009A3CB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7CCF4" w14:textId="77777777" w:rsidR="00D83CA8" w:rsidRDefault="00D83CA8">
      <w:pPr>
        <w:spacing w:line="240" w:lineRule="auto"/>
        <w:rPr>
          <w:rFonts w:hint="eastAsia"/>
        </w:rPr>
      </w:pPr>
      <w:r>
        <w:separator/>
      </w:r>
    </w:p>
  </w:endnote>
  <w:endnote w:type="continuationSeparator" w:id="0">
    <w:p w14:paraId="16D52BA0" w14:textId="77777777" w:rsidR="00D83CA8" w:rsidRDefault="00D83CA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3C61A" w14:textId="77777777" w:rsidR="00D83CA8" w:rsidRDefault="00D83CA8">
      <w:pPr>
        <w:spacing w:after="0"/>
        <w:rPr>
          <w:rFonts w:hint="eastAsia"/>
        </w:rPr>
      </w:pPr>
      <w:r>
        <w:separator/>
      </w:r>
    </w:p>
  </w:footnote>
  <w:footnote w:type="continuationSeparator" w:id="0">
    <w:p w14:paraId="17C3825D" w14:textId="77777777" w:rsidR="00D83CA8" w:rsidRDefault="00D83CA8">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9550300">
    <w:abstractNumId w:val="1"/>
  </w:num>
  <w:num w:numId="2" w16cid:durableId="801731209">
    <w:abstractNumId w:val="4"/>
  </w:num>
  <w:num w:numId="3" w16cid:durableId="1289048931">
    <w:abstractNumId w:val="5"/>
  </w:num>
  <w:num w:numId="4" w16cid:durableId="1410270769">
    <w:abstractNumId w:val="2"/>
  </w:num>
  <w:num w:numId="5" w16cid:durableId="350028748">
    <w:abstractNumId w:val="0"/>
  </w:num>
  <w:num w:numId="6" w16cid:durableId="1525317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2A7"/>
    <w:rsid w:val="00104A40"/>
    <w:rsid w:val="0015074B"/>
    <w:rsid w:val="0021516D"/>
    <w:rsid w:val="0029639D"/>
    <w:rsid w:val="002A74A4"/>
    <w:rsid w:val="00326F90"/>
    <w:rsid w:val="004847F0"/>
    <w:rsid w:val="005B3E47"/>
    <w:rsid w:val="0068499E"/>
    <w:rsid w:val="006F225F"/>
    <w:rsid w:val="00802F0A"/>
    <w:rsid w:val="009A3CB8"/>
    <w:rsid w:val="00AA1D8D"/>
    <w:rsid w:val="00B47730"/>
    <w:rsid w:val="00B67DCE"/>
    <w:rsid w:val="00CB0664"/>
    <w:rsid w:val="00D83CA8"/>
    <w:rsid w:val="00E15A29"/>
    <w:rsid w:val="00EB21F6"/>
    <w:rsid w:val="00FC693F"/>
    <w:rsid w:val="30744A01"/>
    <w:rsid w:val="68575589"/>
    <w:rsid w:val="6AC005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7ACFB5"/>
  <w14:defaultImageDpi w14:val="300"/>
  <w15:docId w15:val="{8C757F0E-D06A-481A-85E3-6E439EFC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eastAsia="微软雅黑" w:hAnsi="微软雅黑"/>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New" w:hAnsi="Courier New"/>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New" w:hAnsi="Courier New"/>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25</Pages>
  <Words>2084</Words>
  <Characters>2169</Characters>
  <Application>Microsoft Office Word</Application>
  <DocSecurity>0</DocSecurity>
  <Lines>166</Lines>
  <Paragraphs>236</Paragraphs>
  <ScaleCrop>false</ScaleCrop>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Flower Young</cp:lastModifiedBy>
  <cp:revision>7</cp:revision>
  <dcterms:created xsi:type="dcterms:W3CDTF">2013-12-23T23:15:00Z</dcterms:created>
  <dcterms:modified xsi:type="dcterms:W3CDTF">2026-04-20T09:27:00Z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eyJoZGlkIjoiOWJmZWU2YjI0ZDM1NzkxMDY4NGQwMzZkZmZjMzlhZDciLCJ1c2VySWQiOiIxNTUxMDAyMzExIn0=</vt:lpwstr>
  </property>
  <property fmtid="{D5CDD505-2E9C-101B-9397-08002B2CF9AE}" pid="3" name="KSOProductBuildVer">
    <vt:lpwstr>2052-12.1.0.25865</vt:lpwstr>
  </property>
  <property fmtid="{D5CDD505-2E9C-101B-9397-08002B2CF9AE}" pid="4" name="ICV">
    <vt:lpwstr>15E398F556B74C2F955631AA11034C63_12</vt:lpwstr>
  </property>
</Properties>
</file>